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7138">
      <w:pPr>
        <w:rPr>
          <w:rFonts w:hint="default"/>
          <w:b/>
          <w:bCs/>
          <w:i/>
          <w:iCs/>
          <w:u w:val="double"/>
          <w:lang w:val="en-US"/>
        </w:rPr>
      </w:pPr>
      <w:r>
        <w:rPr>
          <w:rFonts w:hint="default"/>
          <w:b/>
          <w:bCs/>
          <w:i/>
          <w:iCs/>
          <w:u w:val="double"/>
          <w:lang w:val="en-US"/>
        </w:rPr>
        <w:t>Documented By : Anusha Yadav (Sy(Bsc.IT))</w:t>
      </w:r>
      <w:bookmarkStart w:id="0" w:name="_GoBack"/>
      <w:bookmarkEnd w:id="0"/>
    </w:p>
    <w:p w14:paraId="7A4D9A22">
      <w:pPr>
        <w:pStyle w:val="3"/>
        <w:numPr>
          <w:ilvl w:val="0"/>
          <w:numId w:val="11"/>
        </w:numPr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Java Notes</w:t>
      </w:r>
    </w:p>
    <w:p w14:paraId="2E2BDBAD">
      <w:pPr>
        <w:numPr>
          <w:ilvl w:val="0"/>
          <w:numId w:val="12"/>
        </w:numPr>
        <w:ind w:left="420" w:leftChars="0" w:hanging="420" w:firstLineChars="0"/>
        <w:jc w:val="center"/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  <w:t>Unit 1 &amp; 2 Mix</w:t>
      </w:r>
    </w:p>
    <w:p w14:paraId="75CEA040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b/>
          <w:bCs/>
          <w:sz w:val="22"/>
          <w:szCs w:val="22"/>
          <w:u w:val="single"/>
          <w:lang w:val="en-US"/>
        </w:rPr>
      </w:pPr>
    </w:p>
    <w:p w14:paraId="54B6B87B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  <w:t>Q.1)Give the Overview of Java language and  What are its Features?</w:t>
      </w:r>
    </w:p>
    <w:p w14:paraId="5E051099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  <w:t>Ans:</w:t>
      </w:r>
    </w:p>
    <w:p w14:paraId="3A82F9BF">
      <w:pPr>
        <w:numPr>
          <w:ilvl w:val="0"/>
          <w:numId w:val="0"/>
        </w:numPr>
        <w:ind w:leftChars="0"/>
        <w:jc w:val="center"/>
        <w:rPr>
          <w:rFonts w:hint="default" w:ascii="Calibri" w:hAnsi="Calibri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ascii="Calibri" w:hAnsi="Calibri" w:cs="Calibri"/>
          <w:b/>
          <w:bCs/>
          <w:sz w:val="21"/>
          <w:szCs w:val="21"/>
          <w:u w:val="single"/>
          <w:lang w:val="en-US"/>
        </w:rPr>
        <w:t>Overview</w:t>
      </w:r>
    </w:p>
    <w:p w14:paraId="478CA918">
      <w:pPr>
        <w:numPr>
          <w:ilvl w:val="0"/>
          <w:numId w:val="0"/>
        </w:numPr>
        <w:ind w:leftChars="0"/>
        <w:jc w:val="center"/>
        <w:rPr>
          <w:rFonts w:hint="default" w:ascii="Calibri" w:hAnsi="Calibri" w:cs="Calibri"/>
          <w:b/>
          <w:bCs/>
          <w:sz w:val="21"/>
          <w:szCs w:val="21"/>
          <w:u w:val="single"/>
          <w:lang w:val="en-US"/>
        </w:rPr>
      </w:pPr>
    </w:p>
    <w:p w14:paraId="646786E7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Java is a High-Level , Object Oriented Programming Language,Which is Platform-Independent Coding Language, Was Developed by “Sun Microsystems in the year 1995”.</w:t>
      </w:r>
    </w:p>
    <w:p w14:paraId="59F1924D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By the Team Members - James Gosling(Often referred as : Father of Java),Mick Sheridan,Patrick Naughton ,Chris Warth and ED Frank.</w:t>
      </w:r>
    </w:p>
    <w:p w14:paraId="2F78C5F0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Here,Platform-Independent meant that - An java program/code can be run and executed on any platform,device or hardware, That has “Java Virtual Machine (JVM)” installed in it.</w:t>
      </w:r>
    </w:p>
    <w:p w14:paraId="0AEA574B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It was later</w:t>
      </w:r>
      <w:r>
        <w:rPr>
          <w:rFonts w:hint="default" w:ascii="Calibri" w:hAnsi="Calibri" w:eastAsia="SimSun" w:cs="Calibri"/>
          <w:sz w:val="22"/>
          <w:szCs w:val="22"/>
        </w:rPr>
        <w:t xml:space="preserve"> acquired by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Oracle Corporation</w:t>
      </w:r>
      <w:r>
        <w:rPr>
          <w:rFonts w:hint="default" w:ascii="Calibri" w:hAnsi="Calibri" w:eastAsia="SimSun" w:cs="Calibri"/>
          <w:sz w:val="22"/>
          <w:szCs w:val="22"/>
        </w:rPr>
        <w:t xml:space="preserve"> in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2010</w:t>
      </w:r>
      <w:r>
        <w:rPr>
          <w:rFonts w:hint="default" w:ascii="Calibri" w:hAnsi="Calibri" w:eastAsia="SimSun" w:cs="Calibri"/>
          <w:sz w:val="22"/>
          <w:szCs w:val="22"/>
        </w:rPr>
        <w:t>. Oracle purchased Sun Microsystems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(</w:t>
      </w:r>
      <w:r>
        <w:rPr>
          <w:rFonts w:hint="default" w:ascii="Calibri" w:hAnsi="Calibri" w:eastAsia="SimSun" w:cs="Calibri"/>
          <w:sz w:val="22"/>
          <w:szCs w:val="22"/>
        </w:rPr>
        <w:t>the original developer of Java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).</w:t>
      </w:r>
    </w:p>
    <w:p w14:paraId="51444131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Since then, Oracle is Responsible for the Maintenance,Development and Production of java and it’s relevant technologies.</w:t>
      </w:r>
    </w:p>
    <w:p w14:paraId="4BAC44BB">
      <w:pPr>
        <w:numPr>
          <w:ilvl w:val="0"/>
          <w:numId w:val="12"/>
        </w:numPr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Java is Highly used in Enterprise Level computing , in making Android applications,etc. </w:t>
      </w:r>
    </w:p>
    <w:p w14:paraId="5A9453AB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76D31173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015854D7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 xml:space="preserve">Features Of java Language </w:t>
      </w:r>
    </w:p>
    <w:p w14:paraId="0D1279A1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Simple:</w:t>
      </w:r>
    </w:p>
    <w:p w14:paraId="0090945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465CCC88">
      <w:pPr>
        <w:numPr>
          <w:ilvl w:val="0"/>
          <w:numId w:val="14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Java is simple(easy) coding language to use and learn.It consist of straightforward syntax and includes no complex Features Such as - Operator overloading,Pointers,etc like in c/c++ languages.</w:t>
      </w:r>
    </w:p>
    <w:p w14:paraId="08094843">
      <w:pPr>
        <w:numPr>
          <w:ilvl w:val="0"/>
          <w:numId w:val="14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Java Syntax is easy for beginners to understand.</w:t>
      </w:r>
    </w:p>
    <w:p w14:paraId="0D5ACCCA">
      <w:pPr>
        <w:numPr>
          <w:ilvl w:val="0"/>
          <w:numId w:val="14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Real life Example : Like an Basic Remote control to our TV (Which has only Low , High , volume setting’s and more basic features) That are Easy To understand ,Unlike other complex Gadgets , Having complex features.   </w:t>
      </w:r>
    </w:p>
    <w:p w14:paraId="1D622D0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48CC3FAC">
      <w:pPr>
        <w:numPr>
          <w:ilvl w:val="0"/>
          <w:numId w:val="13"/>
        </w:numPr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Object-Oriented:</w:t>
      </w:r>
    </w:p>
    <w:p w14:paraId="6725A25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48427778">
      <w:pPr>
        <w:numPr>
          <w:ilvl w:val="0"/>
          <w:numId w:val="15"/>
        </w:numPr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Java is Oop’s based coding language, hence everything in java is referred as an Object(Instance) and the objects are based on Class(Blueprints). eg: Car is an class and it’s properties like colour,speed,stop,break are it’s object</w:t>
      </w:r>
    </w:p>
    <w:p w14:paraId="3CBF74CD">
      <w:pPr>
        <w:numPr>
          <w:ilvl w:val="0"/>
          <w:numId w:val="15"/>
        </w:numPr>
        <w:jc w:val="both"/>
      </w:pPr>
      <w:r>
        <w:rPr>
          <w:rFonts w:hint="default" w:ascii="Calibri" w:hAnsi="Calibri" w:cs="Calibri"/>
          <w:sz w:val="22"/>
          <w:szCs w:val="22"/>
        </w:rPr>
        <w:t xml:space="preserve">Java comes with a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large collection of ready-made tools</w:t>
      </w:r>
      <w:r>
        <w:rPr>
          <w:rFonts w:hint="default" w:ascii="Calibri" w:hAnsi="Calibri" w:cs="Calibri"/>
          <w:sz w:val="22"/>
          <w:szCs w:val="22"/>
        </w:rPr>
        <w:t xml:space="preserve"> (called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classes</w:t>
      </w:r>
      <w:r>
        <w:rPr>
          <w:rFonts w:hint="default" w:ascii="Calibri" w:hAnsi="Calibri" w:cs="Calibri"/>
          <w:sz w:val="22"/>
          <w:szCs w:val="22"/>
        </w:rPr>
        <w:t>) that are grouped together into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packages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to help you build programs easily.</w:t>
      </w:r>
    </w:p>
    <w:p w14:paraId="733A6771">
      <w:pPr>
        <w:numPr>
          <w:ilvl w:val="0"/>
          <w:numId w:val="15"/>
        </w:numPr>
        <w:jc w:val="both"/>
      </w:pPr>
      <w:r>
        <w:rPr>
          <w:rFonts w:hint="default" w:ascii="Calibri" w:hAnsi="Calibri" w:cs="Calibri"/>
          <w:sz w:val="22"/>
          <w:szCs w:val="22"/>
        </w:rPr>
        <w:t xml:space="preserve">Think of it like a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toolbox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:</w:t>
      </w:r>
      <w:r>
        <w:rPr>
          <w:rFonts w:hint="default" w:ascii="Calibri" w:hAnsi="Calibri" w:cs="Calibri"/>
          <w:sz w:val="22"/>
          <w:szCs w:val="22"/>
        </w:rPr>
        <w:t xml:space="preserve"> instead of making every tool yourself, you can open the toolbox and use the tools already there to complete your work faster</w:t>
      </w:r>
      <w:r>
        <w:t>.</w:t>
      </w:r>
    </w:p>
    <w:p w14:paraId="0F3D3A2D">
      <w:pPr>
        <w:numPr>
          <w:ilvl w:val="0"/>
          <w:numId w:val="0"/>
        </w:numPr>
        <w:jc w:val="both"/>
      </w:pPr>
    </w:p>
    <w:p w14:paraId="144F31EB">
      <w:pPr>
        <w:numPr>
          <w:ilvl w:val="0"/>
          <w:numId w:val="13"/>
        </w:numPr>
        <w:ind w:left="420" w:leftChars="0" w:hanging="420" w:firstLineChars="0"/>
        <w:jc w:val="both"/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High Performance:</w:t>
      </w:r>
    </w:p>
    <w:p w14:paraId="2714CEEE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 xml:space="preserve">In Java,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high performance</w:t>
      </w:r>
      <w:r>
        <w:rPr>
          <w:rFonts w:hint="default" w:ascii="Calibri" w:hAnsi="Calibri" w:cs="Calibri"/>
          <w:sz w:val="22"/>
          <w:szCs w:val="22"/>
        </w:rPr>
        <w:t xml:space="preserve"> means that Java programs run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fast and efficiently</w:t>
      </w:r>
      <w:r>
        <w:rPr>
          <w:rFonts w:hint="default" w:ascii="Calibri" w:hAnsi="Calibri" w:cs="Calibri"/>
          <w:sz w:val="22"/>
          <w:szCs w:val="22"/>
        </w:rPr>
        <w:t xml:space="preserve">. </w:t>
      </w:r>
    </w:p>
    <w:p w14:paraId="38D6ECDD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</w:rPr>
        <w:t>Java uses features like the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Just-In-Time (JIT) compiler</w:t>
      </w:r>
      <w:r>
        <w:rPr>
          <w:rFonts w:hint="default" w:ascii="Calibri" w:hAnsi="Calibri" w:cs="Calibri"/>
          <w:sz w:val="22"/>
          <w:szCs w:val="22"/>
        </w:rPr>
        <w:t xml:space="preserve"> to make sure the code executes quickly, even while running on different devices</w:t>
      </w:r>
      <w:r>
        <w:rPr>
          <w:rFonts w:hint="default" w:ascii="Calibri" w:hAnsi="Calibri" w:cs="Calibri"/>
          <w:sz w:val="22"/>
          <w:szCs w:val="22"/>
          <w:lang w:val="en-US"/>
        </w:rPr>
        <w:t>.</w:t>
      </w:r>
    </w:p>
    <w:p w14:paraId="1B119FC8">
      <w:pPr>
        <w:pStyle w:val="85"/>
        <w:keepNext w:val="0"/>
        <w:keepLines w:val="0"/>
        <w:widowControl/>
        <w:numPr>
          <w:ilvl w:val="0"/>
          <w:numId w:val="16"/>
        </w:numPr>
        <w:suppressLineNumbers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2"/>
          <w:szCs w:val="22"/>
          <w:lang w:val="en-US"/>
        </w:rPr>
        <w:t xml:space="preserve">Eg: </w:t>
      </w:r>
      <w:r>
        <w:rPr>
          <w:rFonts w:hint="default" w:ascii="Calibri" w:hAnsi="Calibri" w:cs="Calibri"/>
          <w:sz w:val="22"/>
          <w:szCs w:val="22"/>
        </w:rPr>
        <w:t xml:space="preserve">It's like having a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fast, efficient worker</w:t>
      </w:r>
      <w:r>
        <w:rPr>
          <w:rFonts w:hint="default" w:ascii="Calibri" w:hAnsi="Calibri" w:cs="Calibri"/>
          <w:sz w:val="22"/>
          <w:szCs w:val="22"/>
        </w:rPr>
        <w:t xml:space="preserve"> who completes tasks quickly, no matter what tools they are given</w:t>
      </w:r>
      <w:r>
        <w:rPr>
          <w:rFonts w:hint="default" w:ascii="Calibri" w:hAnsi="Calibri" w:cs="Calibri"/>
        </w:rPr>
        <w:t>.</w:t>
      </w:r>
    </w:p>
    <w:p w14:paraId="63C4A56E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Multithread language:</w:t>
      </w:r>
    </w:p>
    <w:p w14:paraId="11E19B31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</w:p>
    <w:p w14:paraId="053DF3F7">
      <w:pPr>
        <w:numPr>
          <w:ilvl w:val="0"/>
          <w:numId w:val="18"/>
        </w:numPr>
        <w:ind w:leftChars="0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Definition: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Java allows running multiple tasks at the same time using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the feature called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“</w:t>
      </w:r>
      <w:r>
        <w:rPr>
          <w:rFonts w:hint="default" w:ascii="Calibri" w:hAnsi="Calibri" w:eastAsia="SimSun" w:cs="Calibri"/>
          <w:sz w:val="22"/>
          <w:szCs w:val="22"/>
        </w:rPr>
        <w:t>threads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”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7EE51FC9">
      <w:pPr>
        <w:numPr>
          <w:ilvl w:val="0"/>
          <w:numId w:val="18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It simply means that - We don’t need to wait for the application to finish an task until the previous one task get completed. It can happen simultaneously.</w:t>
      </w:r>
    </w:p>
    <w:p w14:paraId="0AF71970">
      <w:pPr>
        <w:numPr>
          <w:ilvl w:val="0"/>
          <w:numId w:val="18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Real-life Example:</w:t>
      </w:r>
      <w:r>
        <w:rPr>
          <w:rFonts w:hint="default" w:ascii="Calibri" w:hAnsi="Calibri" w:eastAsia="SimSun" w:cs="Calibri"/>
          <w:sz w:val="22"/>
          <w:szCs w:val="22"/>
        </w:rPr>
        <w:t xml:space="preserve"> Like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Listening to the music while writing in the diary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33473D2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357B07CA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7138BA42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4A04BA18">
      <w:pPr>
        <w:numPr>
          <w:ilvl w:val="0"/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67448A79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Security(Robust):</w:t>
      </w:r>
    </w:p>
    <w:p w14:paraId="0905050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6D7486F3">
      <w:pPr>
        <w:numPr>
          <w:ilvl w:val="0"/>
          <w:numId w:val="19"/>
        </w:numPr>
        <w:ind w:leftChars="0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Definition:</w:t>
      </w:r>
      <w:r>
        <w:rPr>
          <w:rFonts w:hint="default" w:ascii="Calibri" w:hAnsi="Calibri" w:eastAsia="SimSun" w:cs="Calibri"/>
          <w:sz w:val="22"/>
          <w:szCs w:val="22"/>
        </w:rPr>
        <w:t xml:space="preserve"> Java provides built-in security features like the Java sandbox, preventing malicious actions.</w:t>
      </w:r>
    </w:p>
    <w:p w14:paraId="7071C89C">
      <w:pPr>
        <w:numPr>
          <w:ilvl w:val="0"/>
          <w:numId w:val="19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Java makes sure your programs are safe and protected.</w:t>
      </w:r>
    </w:p>
    <w:p w14:paraId="0A35057F">
      <w:pPr>
        <w:numPr>
          <w:ilvl w:val="0"/>
          <w:numId w:val="19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Real-life Example:</w:t>
      </w:r>
      <w:r>
        <w:rPr>
          <w:rFonts w:hint="default" w:ascii="Calibri" w:hAnsi="Calibri" w:eastAsia="SimSun" w:cs="Calibri"/>
          <w:sz w:val="22"/>
          <w:szCs w:val="22"/>
        </w:rPr>
        <w:t xml:space="preserve"> Like having a security guard to keep bad things out.</w:t>
      </w:r>
    </w:p>
    <w:p w14:paraId="5BDB789B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AEB81C3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Platform-Independent(Portable):</w:t>
      </w:r>
    </w:p>
    <w:p w14:paraId="2C0F360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6B2D95BE">
      <w:pPr>
        <w:numPr>
          <w:ilvl w:val="0"/>
          <w:numId w:val="2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Definition: Java is platform independent &amp; portable language meaning that code written in java can be executed on any Device, Operating System or Platform.Having Java Virtual Machine(JVM).</w:t>
      </w:r>
    </w:p>
    <w:p w14:paraId="72A755AE">
      <w:pPr>
        <w:numPr>
          <w:ilvl w:val="0"/>
          <w:numId w:val="2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It works on ”WORA” principle that is : Write Once , Run Anywhere Principle.</w:t>
      </w:r>
    </w:p>
    <w:p w14:paraId="49C26A89">
      <w:pPr>
        <w:numPr>
          <w:ilvl w:val="0"/>
          <w:numId w:val="2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Real-Life Example:Any book that has been Published , Can be Read or Buy on any platform whether Hard copy or Soft copy on any Device like :  phone , laptop or PC.</w:t>
      </w:r>
    </w:p>
    <w:p w14:paraId="4CBAB65B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7156AA1A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3E633EF0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Dynamic:</w:t>
      </w:r>
    </w:p>
    <w:p w14:paraId="30B69F4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39B5FB50">
      <w:pPr>
        <w:numPr>
          <w:ilvl w:val="0"/>
          <w:numId w:val="21"/>
        </w:numPr>
        <w:ind w:leftChars="0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Definition: </w:t>
      </w:r>
      <w:r>
        <w:rPr>
          <w:rFonts w:hint="default" w:ascii="Calibri" w:hAnsi="Calibri" w:eastAsia="SimSun" w:cs="Calibri"/>
          <w:sz w:val="22"/>
          <w:szCs w:val="22"/>
        </w:rPr>
        <w:t>Java is flexible and can change at runtime, like loading new classes or methods.</w:t>
      </w:r>
    </w:p>
    <w:p w14:paraId="5A4DACAE">
      <w:pPr>
        <w:numPr>
          <w:ilvl w:val="0"/>
          <w:numId w:val="21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Real-life Example:</w:t>
      </w:r>
      <w:r>
        <w:rPr>
          <w:rFonts w:hint="default" w:ascii="Calibri" w:hAnsi="Calibri" w:eastAsia="SimSun" w:cs="Calibri"/>
          <w:sz w:val="22"/>
          <w:szCs w:val="22"/>
        </w:rPr>
        <w:t xml:space="preserve"> It's like a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smartphone</w:t>
      </w:r>
      <w:r>
        <w:rPr>
          <w:rFonts w:hint="default" w:ascii="Calibri" w:hAnsi="Calibri" w:eastAsia="SimSun" w:cs="Calibri"/>
          <w:sz w:val="22"/>
          <w:szCs w:val="22"/>
        </w:rPr>
        <w:t xml:space="preserve"> that automatically updates its apps when new features are available, without needing a whole new phone.</w:t>
      </w:r>
    </w:p>
    <w:p w14:paraId="417CFE6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</w:rPr>
      </w:pPr>
    </w:p>
    <w:p w14:paraId="4E79DF1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65BAE0A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  <w:t>Q.2)What is Inheritance?Explain Types of Inheritance?</w:t>
      </w:r>
    </w:p>
    <w:p w14:paraId="3604710A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  <w:t>Ans:</w:t>
      </w:r>
    </w:p>
    <w:p w14:paraId="0FD91B89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Creation of a new Class from an Existing Class is called as Inheritance.</w:t>
      </w:r>
    </w:p>
    <w:p w14:paraId="4211F9A8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When we derive a class from the base class,The derived class will inherits all the members of base class except constructor.</w:t>
      </w:r>
    </w:p>
    <w:p w14:paraId="4DA0D592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Because of which derived (Child) class will be able to access those members will depend on the “Accessibility” of those members in the Base (Parent) class (i.e- Public,Private or Protected).</w:t>
      </w:r>
    </w:p>
    <w:p w14:paraId="13B4FACF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Super Class - Whose Features are inherited or from which an child class is derived.</w:t>
      </w:r>
    </w:p>
    <w:p w14:paraId="14D9CC67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Sub Class - Class which is derived from the Super Class.</w:t>
      </w:r>
    </w:p>
    <w:p w14:paraId="370E2408">
      <w:pPr>
        <w:numPr>
          <w:ilvl w:val="0"/>
          <w:numId w:val="22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>The Keyword “Extend” is used for Inheritance in Java.</w:t>
      </w:r>
    </w:p>
    <w:p w14:paraId="0E817EF2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</w:p>
    <w:p w14:paraId="14BFEE44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Types of Inheritance</w:t>
      </w:r>
    </w:p>
    <w:p w14:paraId="5CAF4F96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3278294B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Single Inheritance:</w:t>
      </w:r>
    </w:p>
    <w:p w14:paraId="02EF02C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34D4D736">
      <w:pPr>
        <w:numPr>
          <w:ilvl w:val="0"/>
          <w:numId w:val="23"/>
        </w:numPr>
        <w:ind w:leftChars="0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A class inherits from only one parent class.</w:t>
      </w:r>
    </w:p>
    <w:p w14:paraId="41E020B1">
      <w:pPr>
        <w:numPr>
          <w:ilvl w:val="0"/>
          <w:numId w:val="23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Diagrammatic Representation : </w:t>
      </w:r>
    </w:p>
    <w:p w14:paraId="229E71C8">
      <w:pPr>
        <w:numPr>
          <w:ilvl w:val="0"/>
          <w:numId w:val="0"/>
        </w:numPr>
        <w:ind w:left="720"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180975</wp:posOffset>
                </wp:positionV>
                <wp:extent cx="29210" cy="469900"/>
                <wp:effectExtent l="45085" t="635" r="40005" b="57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059555" y="7437755"/>
                          <a:ext cx="29210" cy="469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2.65pt;margin-top:14.25pt;height:37pt;width:2.3pt;z-index:251659264;mso-width-relative:page;mso-height-relative:page;" filled="f" stroked="t" coordsize="21600,21600" o:gfxdata="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ioTla1wAAAAoBAAAPAAAAAAAAAAEAIAAAACIAAABk&#10;cnMvZG93bnJldi54bWxQSwECFAAUAAAACACHTuJArQC0zQcCAAD7AwAADgAAAAAAAAABACAAAAAm&#10;AQAAZHJzL2Uyb0RvYy54bWxQSwUGAAAAAAYABgBZAQAAn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Super Class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7F02EAF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0D3523C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11370E0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 xml:space="preserve"> </w:t>
      </w:r>
    </w:p>
    <w:p w14:paraId="569B7C1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Sub Class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341621D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4D2A379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75770523">
      <w:pPr>
        <w:numPr>
          <w:ilvl w:val="0"/>
          <w:numId w:val="24"/>
        </w:numPr>
        <w:tabs>
          <w:tab w:val="clear" w:pos="420"/>
        </w:tabs>
        <w:ind w:left="420" w:leftChars="0" w:hanging="420" w:firstLineChars="0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Multilevel Inheritance:</w:t>
      </w:r>
    </w:p>
    <w:p w14:paraId="4C56A95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2BA52F54">
      <w:pPr>
        <w:numPr>
          <w:ilvl w:val="0"/>
          <w:numId w:val="25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A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Common Requirement of “Oop’s” is the use of a derived class as a “Super Class”, Java uses this concept  extensively in building it’s class library. This class Allows us to build chain of classes.</w:t>
      </w:r>
    </w:p>
    <w:p w14:paraId="7D06A59C">
      <w:pPr>
        <w:numPr>
          <w:ilvl w:val="0"/>
          <w:numId w:val="25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In Multilevel : </w:t>
      </w:r>
      <w:r>
        <w:rPr>
          <w:rFonts w:hint="default" w:ascii="Calibri" w:hAnsi="Calibri" w:eastAsia="SimSun" w:cs="Calibri"/>
          <w:sz w:val="22"/>
          <w:szCs w:val="22"/>
        </w:rPr>
        <w:t>A class inherits from a parent class, and then another class inherits from the child class (forming a chain).</w:t>
      </w:r>
    </w:p>
    <w:p w14:paraId="4A46F7D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76E8169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3E373E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46AE3F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D931D79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8663712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836F60E">
      <w:pPr>
        <w:numPr>
          <w:ilvl w:val="0"/>
          <w:numId w:val="25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Diagrammatic Representation(Multilevel Inheritance) : </w:t>
      </w:r>
    </w:p>
    <w:p w14:paraId="5CBCFF4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13937564">
      <w:pPr>
        <w:numPr>
          <w:ilvl w:val="0"/>
          <w:numId w:val="0"/>
        </w:numPr>
        <w:ind w:left="3600" w:leftChars="0" w:firstLine="720" w:firstLineChars="0"/>
        <w:jc w:val="both"/>
        <w:rPr>
          <w:rFonts w:hint="default" w:ascii="Calibri" w:hAnsi="Calibri" w:eastAsia="SimSun" w:cs="Calibri"/>
          <w:sz w:val="22"/>
          <w:szCs w:val="22"/>
          <w:lang w:val="en-US"/>
          <w14:textFill>
            <w14:noFill/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184150</wp:posOffset>
                </wp:positionV>
                <wp:extent cx="12065" cy="303530"/>
                <wp:effectExtent l="46990" t="0" r="55245" b="12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28390" y="1471295"/>
                          <a:ext cx="12065" cy="303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0.75pt;margin-top:14.5pt;height:23.9pt;width:0.95pt;z-index:251670528;mso-width-relative:page;mso-height-relative:page;" filled="f" stroked="t" coordsize="21600,21600" o:gfxdata="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ejAgO1wAAAAkBAAAPAAAAAAAAAAEAIAAAACIAAABk&#10;cnMvZG93bnJldi54bWxQSwECFAAUAAAACACHTuJAKpfrawcCAAD7AwAADgAAAAAAAAABACAAAAAm&#10;AQAAZHJzL2Uyb0RvYy54bWxQSwUGAAAAAAYABgBZAQAAn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>Super Class</w:t>
      </w:r>
    </w:p>
    <w:p w14:paraId="5F92DCAE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5F402A04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D43225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                                                                                Intermediate Super Class</w:t>
      </w:r>
    </w:p>
    <w:p w14:paraId="27C2BE1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24765</wp:posOffset>
                </wp:positionV>
                <wp:extent cx="16510" cy="316230"/>
                <wp:effectExtent l="45720" t="635" r="52070" b="698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28720" y="1998345"/>
                          <a:ext cx="16510" cy="316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9.35pt;margin-top:1.95pt;height:24.9pt;width:1.3pt;z-index:251660288;mso-width-relative:page;mso-height-relative:page;" filled="f" stroked="t" coordsize="21600,21600" o:gfxdata="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CxasNYAAAAIAQAADwAAAAAAAAABACAAAAAiAAAAZHJz&#10;L2Rvd25yZXYueG1sUEsBAhQAFAAAAAgAh07iQDyX37oGAgAA+wMAAA4AAAAAAAAAAQAgAAAAJQEA&#10;AGRycy9lMm9Eb2MueG1sUEsFBgAAAAAGAAYAWQEAAJ0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DBE86D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48F7974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color w:val="auto"/>
          <w:sz w:val="22"/>
          <w:szCs w:val="22"/>
          <w:lang w:val="en-US"/>
          <w14:textFill>
            <w14:noFill/>
          </w14:textFill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  Sub Class</w:t>
      </w:r>
    </w:p>
    <w:p w14:paraId="271D0838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Hierarchical Inheritance:</w:t>
      </w:r>
    </w:p>
    <w:p w14:paraId="4D15A0C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334B142D">
      <w:pPr>
        <w:numPr>
          <w:ilvl w:val="0"/>
          <w:numId w:val="27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Another Interesting application of inheritance is Hierarchical Inheritance. In which - </w:t>
      </w:r>
      <w:r>
        <w:rPr>
          <w:rFonts w:hint="default" w:ascii="Calibri" w:hAnsi="Calibri" w:eastAsia="SimSun" w:cs="Calibri"/>
          <w:sz w:val="22"/>
          <w:szCs w:val="22"/>
        </w:rPr>
        <w:t>Multiple classes inherit from a single parent class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A66E85E">
      <w:pPr>
        <w:numPr>
          <w:ilvl w:val="0"/>
          <w:numId w:val="27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Diagrammatic Representation : </w:t>
      </w:r>
    </w:p>
    <w:p w14:paraId="54CB7B33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168275</wp:posOffset>
                </wp:positionV>
                <wp:extent cx="46355" cy="148590"/>
                <wp:effectExtent l="6350" t="1905" r="23495" b="190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</wps:cNvCnPr>
                      <wps:spPr>
                        <a:xfrm flipH="1">
                          <a:off x="3320415" y="3714115"/>
                          <a:ext cx="46355" cy="1485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7.3pt;margin-top:13.25pt;height:11.7pt;width:3.65pt;z-index:251665408;mso-width-relative:page;mso-height-relative:page;" filled="f" stroked="t" coordsize="21600,21600" o:gfxdata="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yIlbtYAAAAJAQAADwAAAAAAAAABACAAAAAiAAAAZHJzL2Rv&#10;d25yZXYueG1sUEsBAhQAFAAAAAgAh07iQODOYFkDAgAA9wMAAA4AAAAAAAAAAQAgAAAAJQEAAGRy&#10;cy9lMm9Eb2MueG1sUEsFBgAAAAAGAAYAWQEAAJoFAAAA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1905</wp:posOffset>
                </wp:positionV>
                <wp:extent cx="411480" cy="166370"/>
                <wp:effectExtent l="14605" t="13970" r="31115" b="2921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2945" y="3571875"/>
                          <a:ext cx="411480" cy="166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75pt;margin-top:0.15pt;height:13.1pt;width:32.4pt;z-index:-251655168;v-text-anchor:middle;mso-width-relative:page;mso-height-relative:page;" fillcolor="#FFFFFF [3212]" filled="t" stroked="t" coordsize="21600,21600" o:gfxdata="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wRUD+tYAAAAHAQAADwAAAAAAAAAB&#10;ACAAAAAiAAAAZHJzL2Rvd25yZXYueG1sUEsBAhQAFAAAAAgAh07iQEwguIyEAgAAJgUAAA4AAAAA&#10;AAAAAQAgAAAAJQEAAGRycy9lMm9Eb2MueG1sUEsFBgAAAAAGAAYAWQEAABsGAAAAAA==&#10;">
                <v:fill on="t" focussize="0,0"/>
                <v:stroke weight="2.25pt" color="#41719C [3204]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A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(Super Class)</w:t>
      </w:r>
    </w:p>
    <w:p w14:paraId="3840C4BD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146685</wp:posOffset>
                </wp:positionV>
                <wp:extent cx="52705" cy="161290"/>
                <wp:effectExtent l="23495" t="1905" r="38100" b="825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0"/>
                      </wps:cNvCnPr>
                      <wps:spPr>
                        <a:xfrm>
                          <a:off x="4201795" y="3863340"/>
                          <a:ext cx="52705" cy="161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7.65pt;margin-top:11.55pt;height:12.7pt;width:4.15pt;z-index:251664384;mso-width-relative:page;mso-height-relative:page;" filled="f" stroked="t" coordsize="21600,21600" o:gfxdata="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WiTLb2gAAAAkBAAAPAAAAAAAA&#10;AAEAIAAAACIAAABkcnMvZG93bnJldi54bWxQSwECFAAUAAAACACHTuJAtNK5PRACAAAbBAAADgAA&#10;AAAAAAABACAAAAApAQAAZHJzL2Uyb0RvYy54bWxQSwUGAAAAAAYABgBZAQAAq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128905</wp:posOffset>
                </wp:positionV>
                <wp:extent cx="29845" cy="178435"/>
                <wp:effectExtent l="34925" t="1270" r="49530" b="107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" idx="0"/>
                      </wps:cNvCnPr>
                      <wps:spPr>
                        <a:xfrm>
                          <a:off x="3308350" y="3845560"/>
                          <a:ext cx="29845" cy="1784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3pt;margin-top:10.15pt;height:14.05pt;width:2.35pt;z-index:251663360;mso-width-relative:page;mso-height-relative:page;" filled="f" stroked="t" coordsize="21600,21600" o:gfxdata="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bJKz92QAAAAkBAAAPAAAAAAAAAAEA&#10;IAAAACIAAABkcnMvZG93bnJldi54bWxQSwECFAAUAAAACACHTuJAiHE9MA4CAAAbBAAADgAAAAAA&#10;AAABACAAAAAoAQAAZHJzL2Uyb0RvYy54bWxQSwUGAAAAAAYABgBZAQAAq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153035</wp:posOffset>
                </wp:positionV>
                <wp:extent cx="53340" cy="160655"/>
                <wp:effectExtent l="20320" t="1905" r="40640" b="889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1" idx="0"/>
                      </wps:cNvCnPr>
                      <wps:spPr>
                        <a:xfrm flipH="1">
                          <a:off x="2415540" y="3851275"/>
                          <a:ext cx="53340" cy="1606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7pt;margin-top:12.05pt;height:12.65pt;width:4.2pt;z-index:251662336;mso-width-relative:page;mso-height-relative:page;" filled="f" stroked="t" coordsize="21600,21600" o:gfxdata="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uOwVF1wAAAAkBAAAPAAAA&#10;AAAAAAEAIAAAACIAAABkcnMvZG93bnJldi54bWxQSwECFAAUAAAACACHTuJAb1fYTRYCAAAlBAAA&#10;DgAAAAAAAAABACAAAAAmAQAAZHJzL2Uyb0RvYy54bWxQSwUGAAAAAAYABgBZAQAAr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140970</wp:posOffset>
                </wp:positionV>
                <wp:extent cx="1762125" cy="0"/>
                <wp:effectExtent l="0" t="6350" r="0" b="63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2545" y="3857625"/>
                          <a:ext cx="1762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0.75pt;margin-top:11.1pt;height:0pt;width:138.75pt;z-index:251661312;mso-width-relative:page;mso-height-relative:page;" filled="f" stroked="t" coordsize="21600,21600" o:gfxdata="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Vja7bUAAAA&#10;CQEAAA8AAAAAAAAAAQAgAAAAIgAAAGRycy9kb3ducmV2LnhtbFBLAQIUABQAAAAIAIdO4kCQka/N&#10;6AEAAMMDAAAOAAAAAAAAAAEAIAAAACMBAABkcnMvZTJvRG9jLnhtbFBLBQYAAAAABgAGAFkBAAB9&#10;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6387FF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137160</wp:posOffset>
                </wp:positionV>
                <wp:extent cx="260350" cy="261620"/>
                <wp:effectExtent l="13970" t="13970" r="30480" b="2921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9295" y="4000500"/>
                          <a:ext cx="260350" cy="261620"/>
                        </a:xfrm>
                        <a:prstGeom prst="round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09.4pt;margin-top:10.8pt;height:20.6pt;width:20.5pt;z-index:-251655168;v-text-anchor:middle;mso-width-relative:page;mso-height-relative:page;" filled="f" stroked="t" coordsize="21600,21600" arcsize="0.166666666666667" o:gfxdata="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Mr/xRzaAAAACQEAAA8AAAAA&#10;AAAAAQAgAAAAIgAAAGRycy9kb3ducmV2LnhtbFBLAQIUABQAAAAIAIdO4kBRP/UxhAIAAAkFAAAO&#10;AAAAAAAAAAEAIAAAACkBAABkcnMvZTJvRG9jLnhtbFBLBQYAAAAABgAGAFkBAAAfBgAAAAA=&#10;">
                <v:fill on="f" focussize="0,0"/>
                <v:stroke weight="2.25pt" color="#41719C [3204]" linestyle="thinThin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3598545</wp:posOffset>
                </wp:positionH>
                <wp:positionV relativeFrom="paragraph">
                  <wp:posOffset>137795</wp:posOffset>
                </wp:positionV>
                <wp:extent cx="214630" cy="237490"/>
                <wp:effectExtent l="13970" t="13970" r="19050" b="1524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3380" y="4030345"/>
                          <a:ext cx="214630" cy="23749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3.35pt;margin-top:10.85pt;height:18.7pt;width:16.9pt;z-index:-251655168;v-text-anchor:middle;mso-width-relative:page;mso-height-relative:page;" fillcolor="#FFFFFF [3212]" filled="t" stroked="t" coordsize="21600,21600" arcsize="0.166666666666667" o:gfxdata="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mh4DSNcAAAAJAQAA&#10;DwAAAAAAAAABACAAAAAiAAAAZHJzL2Rvd25yZXYueG1sUEsBAhQAFAAAAAgAh07iQJmAVtKMAgAA&#10;MgUAAA4AAAAAAAAAAQAgAAAAJgEAAGRycy9lMm9Eb2MueG1sUEsFBgAAAAAGAAYAWQEAACQGAAAA&#10;AA==&#10;">
                <v:fill on="t" focussize="0,0"/>
                <v:stroke weight="2.25pt" color="#41719C [3204]" linestyle="thinThin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143510</wp:posOffset>
                </wp:positionV>
                <wp:extent cx="214630" cy="249555"/>
                <wp:effectExtent l="13970" t="13970" r="19050" b="2222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6005" y="3952875"/>
                          <a:ext cx="214630" cy="2495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8.55pt;margin-top:11.3pt;height:19.65pt;width:16.9pt;z-index:-251655168;v-text-anchor:middle;mso-width-relative:page;mso-height-relative:page;" fillcolor="#FFFFFF [3212]" filled="t" stroked="t" coordsize="21600,21600" arcsize="0.166666666666667" o:gfxdata="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Gj4IDYAAAACQEA&#10;AA8AAAAAAAAAAQAgAAAAIgAAAGRycy9kb3ducmV2LnhtbFBLAQIUABQAAAAIAIdO4kDengghjAIA&#10;ADIFAAAOAAAAAAAAAAEAIAAAACcBAABkcnMvZTJvRG9jLnhtbFBLBQYAAAAABgAGAFkBAAAlBgAA&#10;AAA=&#10;">
                <v:fill on="t" focussize="0,0"/>
                <v:stroke weight="2.25pt" color="#41719C [3204]" linestyle="thinThin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FFC4F6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B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C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D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(Sub Classes)</w:t>
      </w:r>
    </w:p>
    <w:p w14:paraId="32FE97D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12D932DE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67339A4F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Multiple Inheritance:</w:t>
      </w:r>
    </w:p>
    <w:p w14:paraId="14D750C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2ECC9969">
      <w:pPr>
        <w:numPr>
          <w:ilvl w:val="0"/>
          <w:numId w:val="28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When </w:t>
      </w:r>
      <w:r>
        <w:rPr>
          <w:rFonts w:hint="default" w:ascii="Calibri" w:hAnsi="Calibri" w:eastAsia="SimSun" w:cs="Calibri"/>
          <w:sz w:val="22"/>
          <w:szCs w:val="22"/>
        </w:rPr>
        <w:t xml:space="preserve">a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Sub </w:t>
      </w:r>
      <w:r>
        <w:rPr>
          <w:rFonts w:hint="default" w:ascii="Calibri" w:hAnsi="Calibri" w:eastAsia="SimSun" w:cs="Calibri"/>
          <w:sz w:val="22"/>
          <w:szCs w:val="22"/>
        </w:rPr>
        <w:t xml:space="preserve">class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inherits</w:t>
      </w:r>
      <w:r>
        <w:rPr>
          <w:rFonts w:hint="default" w:ascii="Calibri" w:hAnsi="Calibri" w:eastAsia="SimSun" w:cs="Calibri"/>
          <w:sz w:val="22"/>
          <w:szCs w:val="22"/>
        </w:rPr>
        <w:t xml:space="preserve"> from more than one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Super </w:t>
      </w:r>
      <w:r>
        <w:rPr>
          <w:rFonts w:hint="default" w:ascii="Calibri" w:hAnsi="Calibri" w:eastAsia="SimSun" w:cs="Calibri"/>
          <w:sz w:val="22"/>
          <w:szCs w:val="22"/>
        </w:rPr>
        <w:t>class</w:t>
      </w:r>
    </w:p>
    <w:p w14:paraId="628DDB61">
      <w:pPr>
        <w:numPr>
          <w:ilvl w:val="0"/>
          <w:numId w:val="28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Java does not support multiple inheritance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directly to avoid ambiguity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(Confusion)</w:t>
      </w:r>
      <w:r>
        <w:rPr>
          <w:rFonts w:hint="default" w:ascii="Calibri" w:hAnsi="Calibri" w:eastAsia="SimSun" w:cs="Calibri"/>
          <w:sz w:val="22"/>
          <w:szCs w:val="22"/>
        </w:rPr>
        <w:t xml:space="preserve">.However, multiple inheritance can be achieved using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“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interfaces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”</w:t>
      </w:r>
      <w:r>
        <w:rPr>
          <w:rFonts w:hint="default" w:ascii="Calibri" w:hAnsi="Calibri" w:eastAsia="SimSun" w:cs="Calibri"/>
          <w:sz w:val="22"/>
          <w:szCs w:val="22"/>
        </w:rPr>
        <w:t>.</w:t>
      </w:r>
    </w:p>
    <w:p w14:paraId="712F4BB7">
      <w:pPr>
        <w:numPr>
          <w:ilvl w:val="0"/>
          <w:numId w:val="27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Diagrammatic Representation :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69A7186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2724785</wp:posOffset>
                </wp:positionH>
                <wp:positionV relativeFrom="paragraph">
                  <wp:posOffset>19685</wp:posOffset>
                </wp:positionV>
                <wp:extent cx="189865" cy="142240"/>
                <wp:effectExtent l="6350" t="6350" r="13335" b="2286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6920" y="5607685"/>
                          <a:ext cx="189865" cy="142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4.55pt;margin-top:1.55pt;height:11.2pt;width:14.95pt;z-index:-251650048;v-text-anchor:middle;mso-width-relative:page;mso-height-relative:page;" fillcolor="#5B9BD5 [3204]" filled="t" stroked="t" coordsize="21600,21600" arcsize="0.166666666666667" o:gfxdata="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P6QoTdYA&#10;AAAIAQAADwAAAAAAAAABACAAAAAiAAAAZHJzL2Rvd25yZXYueG1sUEsBAhQAFAAAAAgAh07iQJ/5&#10;CzeTAgAAMwUAAA4AAAAAAAAAAQAgAAAAJQEAAGRycy9lMm9Eb2MueG1sUEsFBgAAAAAGAAYAWQEA&#10;ACoGAAAAAA==&#10;">
                <v:fill on="t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25400</wp:posOffset>
                </wp:positionV>
                <wp:extent cx="190500" cy="148590"/>
                <wp:effectExtent l="6350" t="6350" r="12700" b="1651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78760" y="5601970"/>
                          <a:ext cx="190500" cy="1485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5.6pt;margin-top:2pt;height:11.7pt;width:15pt;z-index:-251650048;v-text-anchor:middle;mso-width-relative:page;mso-height-relative:page;" fillcolor="#5B9BD5 [3204]" filled="t" stroked="t" coordsize="21600,21600" arcsize="0.166666666666667" o:gfxdata="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ilvNdUAAAAIAQAA&#10;DwAAAAAAAAABACAAAAAiAAAAZHJzL2Rvd25yZXYueG1sUEsBAhQAFAAAAAgAh07iQPFQF0yOAgAA&#10;MwUAAA4AAAAAAAAAAQAgAAAAJAEAAGRycy9lMm9Eb2MueG1sUEsFBgAAAAAGAAYAWQEAACQGAAAA&#10;AA==&#10;">
                <v:fill on="t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A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B</w:t>
      </w:r>
    </w:p>
    <w:p w14:paraId="0016956B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2523490</wp:posOffset>
                </wp:positionH>
                <wp:positionV relativeFrom="paragraph">
                  <wp:posOffset>144145</wp:posOffset>
                </wp:positionV>
                <wp:extent cx="449580" cy="143510"/>
                <wp:effectExtent l="0" t="0" r="8890" b="64770"/>
                <wp:wrapNone/>
                <wp:docPr id="34" name="Elb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2"/>
                        <a:endCxn id="28" idx="3"/>
                      </wps:cNvCnPr>
                      <wps:spPr>
                        <a:xfrm rot="5400000">
                          <a:off x="3072130" y="5891530"/>
                          <a:ext cx="449580" cy="14351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198.7pt;margin-top:11.35pt;height:11.3pt;width:35.4pt;rotation:5898240f;z-index:251667456;mso-width-relative:page;mso-height-relative:page;" filled="f" stroked="t" coordsize="21600,21600" o:gfxdata="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T9L6vXAAAA&#10;CQEAAA8AAAAAAAAAAQAgAAAAIgAAAGRycy9kb3ducmV2LnhtbFBLAQIUABQAAAAIAIdO4kA2ZQAA&#10;HgIAADcEAAAOAAAAAAAAAAEAIAAAACY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2183765</wp:posOffset>
                </wp:positionH>
                <wp:positionV relativeFrom="paragraph">
                  <wp:posOffset>144145</wp:posOffset>
                </wp:positionV>
                <wp:extent cx="437515" cy="154305"/>
                <wp:effectExtent l="6350" t="0" r="10795" b="5778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2"/>
                        <a:endCxn id="28" idx="1"/>
                      </wps:cNvCnPr>
                      <wps:spPr>
                        <a:xfrm rot="5400000" flipV="1">
                          <a:off x="2732405" y="5891530"/>
                          <a:ext cx="437515" cy="15430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71.95pt;margin-top:11.35pt;height:12.15pt;width:34.45pt;rotation:-5898240f;z-index:251666432;mso-width-relative:page;mso-height-relative:page;" filled="f" stroked="t" coordsize="21600,21600" o:gfxdata="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T3Vz2QAAAAkBAAAPAAAAAAAAAAEAIAAAACIAAABkcnMvZG93bnJldi54bWxQSwECFAAUAAAACACH&#10;TuJAUv5ZhCMCAABBBAAADgAAAAAAAAABACAAAAAoAQAAZHJzL2Uyb0RvYy54bWxQSwUGAAAAAAYA&#10;BgBZAQAAv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</w:p>
    <w:p w14:paraId="60B72BC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166370</wp:posOffset>
                </wp:positionV>
                <wp:extent cx="196850" cy="208280"/>
                <wp:effectExtent l="6350" t="6350" r="6350" b="1397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0225" y="6083935"/>
                          <a:ext cx="196850" cy="208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95.25pt;margin-top:13.1pt;height:16.4pt;width:15.5pt;z-index:-251650048;v-text-anchor:middle;mso-width-relative:page;mso-height-relative:page;" fillcolor="#5B9BD5 [3204]" filled="t" stroked="t" coordsize="21600,21600" arcsize="0.166666666666667" o:gfxdata="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m7iLS1gAA&#10;AAkBAAAPAAAAAAAAAAEAIAAAACIAAABkcnMvZG93bnJldi54bWxQSwECFAAUAAAACACHTuJAL5DC&#10;vpICAAAzBQAADgAAAAAAAAABACAAAAAlAQAAZHJzL2Uyb0RvYy54bWxQSwUGAAAAAAYABgBZAQAA&#10;KQYAAAAA&#10;">
                <v:fill on="t" focussize="0,0"/>
                <v:stroke weight="1pt" color="#2E75B6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      </w:t>
      </w:r>
    </w:p>
    <w:p w14:paraId="43C1F306">
      <w:pPr>
        <w:numPr>
          <w:ilvl w:val="0"/>
          <w:numId w:val="0"/>
        </w:numPr>
        <w:ind w:left="2880" w:leftChars="0" w:firstLine="1119" w:firstLineChars="509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C</w:t>
      </w:r>
    </w:p>
    <w:p w14:paraId="070DEE64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i w:val="0"/>
          <w:iCs w:val="0"/>
          <w:sz w:val="22"/>
          <w:szCs w:val="22"/>
          <w:u w:val="single"/>
          <w:lang w:val="en-US"/>
        </w:rPr>
      </w:pPr>
    </w:p>
    <w:p w14:paraId="18E1D8A0">
      <w:pPr>
        <w:numPr>
          <w:ilvl w:val="0"/>
          <w:numId w:val="26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Example - Program Depicting All of the above Inheritance:</w:t>
      </w:r>
    </w:p>
    <w:p w14:paraId="04601EAA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sz w:val="20"/>
          <w:u w:val="non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153035</wp:posOffset>
                </wp:positionV>
                <wp:extent cx="3119120" cy="3593465"/>
                <wp:effectExtent l="9525" t="9525" r="14605" b="1651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510" y="6604635"/>
                          <a:ext cx="3119120" cy="359346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.65pt;margin-top:12.05pt;height:282.95pt;width:245.6pt;z-index:-251648000;v-text-anchor:middle;mso-width-relative:page;mso-height-relative:page;" filled="f" stroked="t" coordsize="21600,21600" o:gfxdata="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hm7qdUAAAAJAQAADwAAAAAAAAABACAAAAAiAAAAZHJzL2Rvd25yZXYu&#10;eG1sUEsBAhQAFAAAAAgAh07iQKTEyvxwAgAA3QQAAA4AAAAAAAAAAQAgAAAAJAEAAGRycy9lMm9E&#10;b2MueG1sUEsFBgAAAAAGAAYAWQEAAAYGAAAAAA==&#10;">
                <v:fill on="f" focussize="0,0"/>
                <v:stroke weight="1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6C01C82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Single Inheritance</w:t>
      </w:r>
    </w:p>
    <w:p w14:paraId="458CD88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class Parent {</w:t>
      </w:r>
    </w:p>
    <w:p w14:paraId="5337B77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display() {</w:t>
      </w:r>
    </w:p>
    <w:p w14:paraId="25E0C59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System.out.println("Parent method");</w:t>
      </w:r>
    </w:p>
    <w:p w14:paraId="34C2546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2937D98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0560CA8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Multilevel Inheritance</w:t>
      </w:r>
    </w:p>
    <w:p w14:paraId="135F656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class Child1 extends Parent {</w:t>
      </w:r>
    </w:p>
    <w:p w14:paraId="1B91874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show() {</w:t>
      </w:r>
    </w:p>
    <w:p w14:paraId="31738FE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System.out.println("Child1 method");</w:t>
      </w:r>
    </w:p>
    <w:p w14:paraId="456E094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093D971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1EF8550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class Grandchild extends Child1 {</w:t>
      </w:r>
    </w:p>
    <w:p w14:paraId="2B87F36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print() {</w:t>
      </w:r>
    </w:p>
    <w:p w14:paraId="171DFBA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System.out.println("Grandchild method");</w:t>
      </w:r>
    </w:p>
    <w:p w14:paraId="3EC2CDD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0C806BE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5F6936B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Hierarchical Inheritance</w:t>
      </w:r>
    </w:p>
    <w:p w14:paraId="0B7EBFA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class Child2 extends Parent {</w:t>
      </w:r>
    </w:p>
    <w:p w14:paraId="5CF88C9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greet() {</w:t>
      </w:r>
    </w:p>
    <w:p w14:paraId="2D4F2F8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System.out.println("Child2 method");</w:t>
      </w:r>
    </w:p>
    <w:p w14:paraId="3D184B5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731996F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710452B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</w:p>
    <w:p w14:paraId="1FA4DDD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sz w:val="20"/>
          <w:u w:val="non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-223520</wp:posOffset>
                </wp:positionH>
                <wp:positionV relativeFrom="paragraph">
                  <wp:posOffset>-38735</wp:posOffset>
                </wp:positionV>
                <wp:extent cx="2900045" cy="5878195"/>
                <wp:effectExtent l="9525" t="9525" r="24130" b="1778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255" y="559435"/>
                          <a:ext cx="2900045" cy="587819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.6pt;margin-top:-3.05pt;height:462.85pt;width:228.35pt;z-index:-251648000;v-text-anchor:middle;mso-width-relative:page;mso-height-relative:page;" filled="f" stroked="t" coordsize="21600,21600" o:gfxdata="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aYTiENYAAAAKAQAADwAAAAAAAAABACAAAAAiAAAAZHJzL2Rvd25yZXYu&#10;eG1sUEsBAhQAFAAAAAgAh07iQEmALg9vAgAA3AQAAA4AAAAAAAAAAQAgAAAAJQEAAGRycy9lMm9E&#10;b2MueG1sUEsFBgAAAAAGAAYAWQEAAAYGAAAAAA==&#10;">
                <v:fill on="f" focussize="0,0"/>
                <v:stroke weight="1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Multiple Inheritance (Interfaces)</w:t>
      </w:r>
    </w:p>
    <w:p w14:paraId="3048510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interface A {</w:t>
      </w:r>
    </w:p>
    <w:p w14:paraId="6974CA3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methodA();</w:t>
      </w:r>
    </w:p>
    <w:p w14:paraId="70CB39F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1AF74D8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</w:p>
    <w:p w14:paraId="2A11AA1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interface B {</w:t>
      </w:r>
    </w:p>
    <w:p w14:paraId="4218A8E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void methodB();</w:t>
      </w:r>
    </w:p>
    <w:p w14:paraId="752622C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6E28B13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class Child3 implements A, B {</w:t>
      </w:r>
    </w:p>
    <w:p w14:paraId="0042FB9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public void methodA() {</w:t>
      </w:r>
    </w:p>
    <w:p w14:paraId="03A5717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System.out.println("A method");</w:t>
      </w:r>
    </w:p>
    <w:p w14:paraId="3818A3A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6176979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public void methodB() {</w:t>
      </w:r>
    </w:p>
    <w:p w14:paraId="0FD580A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System.out.println("B method");</w:t>
      </w:r>
    </w:p>
    <w:p w14:paraId="7CC0B7E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5D06402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220D9C1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public class Main {</w:t>
      </w:r>
    </w:p>
    <w:p w14:paraId="39B9856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public static void main(String[] args) {</w:t>
      </w:r>
    </w:p>
    <w:p w14:paraId="1CF7987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Single Inheritance</w:t>
      </w:r>
    </w:p>
    <w:p w14:paraId="379B8BB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Child1 c1 = new Child1();</w:t>
      </w:r>
    </w:p>
    <w:p w14:paraId="664E2FF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c1.display();</w:t>
      </w:r>
    </w:p>
    <w:p w14:paraId="6B9EE7E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c1.show();</w:t>
      </w:r>
    </w:p>
    <w:p w14:paraId="52EC2EC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Multilevel Inheritance</w:t>
      </w:r>
    </w:p>
    <w:p w14:paraId="349E174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Grandchild gc = new Grandchild();</w:t>
      </w:r>
    </w:p>
    <w:p w14:paraId="7AC64B6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gc.display();</w:t>
      </w:r>
    </w:p>
    <w:p w14:paraId="2774947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gc.show();</w:t>
      </w:r>
    </w:p>
    <w:p w14:paraId="33AE723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gc.print();</w:t>
      </w:r>
    </w:p>
    <w:p w14:paraId="5BE72D8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Hierarchical Inheritance</w:t>
      </w:r>
    </w:p>
    <w:p w14:paraId="5EFA05A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Child2 c2 = new Child2();</w:t>
      </w:r>
    </w:p>
    <w:p w14:paraId="2FBB815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c2.display();</w:t>
      </w:r>
    </w:p>
    <w:p w14:paraId="0B9BF15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c2.greet();</w:t>
      </w:r>
    </w:p>
    <w:p w14:paraId="4CA7DB5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Multiple Inheritance</w:t>
      </w:r>
    </w:p>
    <w:p w14:paraId="0C60C07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Child3 c3 = new Child3();</w:t>
      </w:r>
    </w:p>
    <w:p w14:paraId="29D12F6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c3.methodA();</w:t>
      </w:r>
    </w:p>
    <w:p w14:paraId="6714E16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    c3.methodB();</w:t>
      </w:r>
    </w:p>
    <w:p w14:paraId="15BAD72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 xml:space="preserve">    }</w:t>
      </w:r>
    </w:p>
    <w:p w14:paraId="64A1BEA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0"/>
          <w:szCs w:val="20"/>
          <w:u w:val="none"/>
          <w:lang w:val="en-US"/>
        </w:rPr>
        <w:t>}</w:t>
      </w:r>
    </w:p>
    <w:p w14:paraId="1EB1142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</w:p>
    <w:p w14:paraId="4FAF797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</w:p>
    <w:p w14:paraId="1F9914E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Q.3)What is Method Overriding? Demonstrate Any Program.</w:t>
      </w:r>
    </w:p>
    <w:p w14:paraId="74A6DD3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Ans:</w:t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</w:p>
    <w:p w14:paraId="4CC90D2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Method Overriding</w:t>
      </w:r>
    </w:p>
    <w:p w14:paraId="7B3DCA1F">
      <w:pPr>
        <w:numPr>
          <w:ilvl w:val="0"/>
          <w:numId w:val="29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Method Overriding happens when a class redefines or modifies a method that it Inherited from it’s Parent Class.</w:t>
      </w:r>
    </w:p>
    <w:p w14:paraId="58620BA9">
      <w:pPr>
        <w:numPr>
          <w:ilvl w:val="0"/>
          <w:numId w:val="29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Even though the Child Class gets the method from the Parent Class,It can change how that Method works.</w:t>
      </w:r>
    </w:p>
    <w:p w14:paraId="7FC980F5">
      <w:pPr>
        <w:numPr>
          <w:ilvl w:val="0"/>
          <w:numId w:val="29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Eg. (Simple Analogy) : If the “Class Person” has a method SayHello() - </w:t>
      </w:r>
    </w:p>
    <w:p w14:paraId="7A6DA4F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Class Person{</w:t>
      </w:r>
    </w:p>
    <w:p w14:paraId="5186FB2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SayHello(){</w:t>
      </w:r>
    </w:p>
    <w:p w14:paraId="3159F53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System.out.println(“Hello!”);</w:t>
      </w:r>
    </w:p>
    <w:p w14:paraId="730575C7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}</w:t>
      </w:r>
    </w:p>
    <w:p w14:paraId="243E5528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         }</w:t>
      </w:r>
    </w:p>
    <w:p w14:paraId="762BE66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And the Sub - Class “Student” inherited from Parent Class - And it want to Print -  Hello!I am Student.Then it can Override the method it got from Parent Class “Person”.</w:t>
      </w:r>
    </w:p>
    <w:p w14:paraId="0E91958A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-Class Student extends class Person{</w:t>
      </w:r>
    </w:p>
    <w:p w14:paraId="64CBEDB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SayHello(){</w:t>
      </w:r>
    </w:p>
    <w:p w14:paraId="29C989D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System.out.println(“Hello!I am Student.”);</w:t>
      </w:r>
    </w:p>
    <w:p w14:paraId="6A7F7A8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>}</w:t>
      </w:r>
    </w:p>
    <w:p w14:paraId="734EB84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         }</w:t>
      </w:r>
    </w:p>
    <w:p w14:paraId="5E6F91EB">
      <w:pPr>
        <w:numPr>
          <w:ilvl w:val="0"/>
          <w:numId w:val="29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Here , The “@override” Annotation is used to tell the compiler that we are intentionally overriding the method (Which is Optional).</w:t>
      </w:r>
    </w:p>
    <w:p w14:paraId="33EE582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2BB9CB87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</w:p>
    <w:p w14:paraId="1D284720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>Java Program Depicting Method Overriding</w:t>
      </w:r>
    </w:p>
    <w:p w14:paraId="174C328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color w:val="44546A" w:themeColor="text2"/>
          <w:sz w:val="21"/>
          <w:szCs w:val="21"/>
          <w:highlight w:val="lightGray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color w:val="44546A" w:themeColor="text2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Parent class</w:t>
      </w:r>
    </w:p>
    <w:p w14:paraId="69762D5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class Animal {</w:t>
      </w:r>
    </w:p>
    <w:p w14:paraId="588A20C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 // Method in parent class</w:t>
      </w:r>
    </w:p>
    <w:p w14:paraId="118AB0A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void sound() {</w:t>
      </w:r>
    </w:p>
    <w:p w14:paraId="0929A00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System.out.println("Animals make sound");</w:t>
      </w:r>
    </w:p>
    <w:p w14:paraId="5D8DBBF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}</w:t>
      </w:r>
    </w:p>
    <w:p w14:paraId="6EE3BFA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}</w:t>
      </w:r>
    </w:p>
    <w:p w14:paraId="713F694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Child class</w:t>
      </w:r>
    </w:p>
    <w:p w14:paraId="61F3076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class Dog extends Animal {</w:t>
      </w:r>
    </w:p>
    <w:p w14:paraId="7A91723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Overriding method in child class</w:t>
      </w:r>
    </w:p>
    <w:p w14:paraId="163C9AE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@Override</w:t>
      </w:r>
    </w:p>
    <w:p w14:paraId="075070C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void sound() {</w:t>
      </w:r>
    </w:p>
    <w:p w14:paraId="46BE524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System.out.println("Dog barks");</w:t>
      </w:r>
    </w:p>
    <w:p w14:paraId="1C32DB5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}</w:t>
      </w:r>
    </w:p>
    <w:p w14:paraId="01FD70C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}</w:t>
      </w:r>
    </w:p>
    <w:p w14:paraId="38EA825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public class Main {</w:t>
      </w:r>
    </w:p>
    <w:p w14:paraId="79551F3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public static void main(String[] args) {</w:t>
      </w:r>
    </w:p>
    <w:p w14:paraId="1C00717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</w:rPr>
        <w:t xml:space="preserve">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Creating an object of Dog class</w:t>
      </w:r>
    </w:p>
    <w:p w14:paraId="293CB79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Dog dog = new Dog();</w:t>
      </w:r>
    </w:p>
    <w:p w14:paraId="352A6CB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</w:p>
    <w:p w14:paraId="3A50A66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Calling the overridden method</w:t>
      </w:r>
    </w:p>
    <w:p w14:paraId="7347594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dog.sound();  // This will call Dog's sound method, not Animal's</w:t>
      </w:r>
    </w:p>
    <w:p w14:paraId="7159905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</w:p>
    <w:p w14:paraId="4329764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Creating an object of Animal class</w:t>
      </w:r>
    </w:p>
    <w:p w14:paraId="2884101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Animal animal = new Animal();</w:t>
      </w:r>
    </w:p>
    <w:p w14:paraId="09FB98B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</w:p>
    <w:p w14:paraId="58F2119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</w:t>
      </w: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 // Calling the method in Animal class</w:t>
      </w:r>
    </w:p>
    <w:p w14:paraId="6032D07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 xml:space="preserve">        animal.sound();  </w:t>
      </w:r>
    </w:p>
    <w:p w14:paraId="502D9D4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sz w:val="21"/>
          <w:szCs w:val="21"/>
          <w:highlight w:val="none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 This will call Animal's sound method</w:t>
      </w:r>
    </w:p>
    <w:p w14:paraId="3D550D36">
      <w:pPr>
        <w:numPr>
          <w:ilvl w:val="0"/>
          <w:numId w:val="0"/>
        </w:numPr>
        <w:ind w:firstLine="105" w:firstLineChars="5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}</w:t>
      </w:r>
    </w:p>
    <w:p w14:paraId="64A3B30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sz w:val="21"/>
          <w:szCs w:val="21"/>
          <w:u w:val="none"/>
          <w:lang w:val="en-US"/>
        </w:rPr>
        <w:t>}</w:t>
      </w:r>
    </w:p>
    <w:p w14:paraId="52E3AF4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sz w:val="22"/>
          <w:szCs w:val="22"/>
          <w:u w:val="single"/>
          <w:lang w:val="en-US"/>
        </w:rPr>
      </w:pPr>
    </w:p>
    <w:p w14:paraId="72D9C2D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Q.4) What are Constructors?Explain its Types?</w:t>
      </w:r>
    </w:p>
    <w:p w14:paraId="0130F25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Ans : </w:t>
      </w:r>
    </w:p>
    <w:p w14:paraId="33AFF30F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  <w:t>Constructors</w:t>
      </w:r>
    </w:p>
    <w:p w14:paraId="582CB11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</w:pPr>
    </w:p>
    <w:p w14:paraId="0DA08CBB">
      <w:pPr>
        <w:numPr>
          <w:ilvl w:val="0"/>
          <w:numId w:val="3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Constructors are special kind of methods that have three Characteristics 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63CE6DE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-  Constructors Must have a same name as a class itself.</w:t>
      </w:r>
    </w:p>
    <w:p w14:paraId="0FB1E0E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 - Constructor do not have a return type , not even Void.</w:t>
      </w:r>
    </w:p>
    <w:p w14:paraId="391C208E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 - Constructor are invoked using the “new” operator, That is when an object of class is created!</w:t>
      </w:r>
    </w:p>
    <w:p w14:paraId="7D39D6E5">
      <w:pPr>
        <w:numPr>
          <w:ilvl w:val="0"/>
          <w:numId w:val="30"/>
        </w:numPr>
        <w:ind w:left="0" w:leftChars="0" w:firstLine="0" w:firstLine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It is called automatically when an object of a class is created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AF4A8E7">
      <w:pPr>
        <w:numPr>
          <w:ilvl w:val="0"/>
          <w:numId w:val="30"/>
        </w:numPr>
        <w:ind w:left="0" w:leftChars="0" w:firstLine="0" w:firstLine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>Constructors can be overloaded making it easy to construct object with initial data object.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176BDF6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030D04F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p w14:paraId="0CEBFC9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ab/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single"/>
          <w:lang w:val="en-US"/>
        </w:rPr>
        <w:t xml:space="preserve">Types of </w:t>
      </w:r>
      <w:r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  <w:t>Constructors</w:t>
      </w:r>
    </w:p>
    <w:p w14:paraId="4E8CB47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</w:pPr>
    </w:p>
    <w:p w14:paraId="12355B24">
      <w:pPr>
        <w:numPr>
          <w:ilvl w:val="0"/>
          <w:numId w:val="31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Default Constructors :</w:t>
      </w:r>
    </w:p>
    <w:p w14:paraId="7959A958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66C19E7D">
      <w:pPr>
        <w:numPr>
          <w:ilvl w:val="0"/>
          <w:numId w:val="0"/>
        </w:numPr>
        <w:ind w:firstLine="720" w:firstLine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- Constructors with no arguments called as Default Constructors(Also termed as a Non - Parameterized Constructor I.e - Having No Parameters).</w:t>
      </w:r>
    </w:p>
    <w:p w14:paraId="7621B1C5">
      <w:pPr>
        <w:numPr>
          <w:ilvl w:val="0"/>
          <w:numId w:val="0"/>
        </w:numPr>
        <w:ind w:firstLine="720" w:firstLine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 xml:space="preserve">It initializes the object with default values (like </w:t>
      </w:r>
      <w:r>
        <w:rPr>
          <w:rStyle w:val="44"/>
          <w:rFonts w:hint="default" w:ascii="Calibri" w:hAnsi="Calibri" w:eastAsia="SimSun" w:cs="Calibri"/>
          <w:sz w:val="22"/>
          <w:szCs w:val="22"/>
        </w:rPr>
        <w:t>0</w:t>
      </w:r>
      <w:r>
        <w:rPr>
          <w:rFonts w:hint="default" w:ascii="Calibri" w:hAnsi="Calibri" w:eastAsia="SimSun" w:cs="Calibri"/>
          <w:sz w:val="22"/>
          <w:szCs w:val="22"/>
        </w:rPr>
        <w:t xml:space="preserve"> for integers, </w:t>
      </w:r>
      <w:r>
        <w:rPr>
          <w:rStyle w:val="44"/>
          <w:rFonts w:hint="default" w:ascii="Calibri" w:hAnsi="Calibri" w:eastAsia="SimSun" w:cs="Calibri"/>
          <w:sz w:val="22"/>
          <w:szCs w:val="22"/>
        </w:rPr>
        <w:t>null</w:t>
      </w:r>
      <w:r>
        <w:rPr>
          <w:rFonts w:hint="default" w:ascii="Calibri" w:hAnsi="Calibri" w:eastAsia="SimSun" w:cs="Calibri"/>
          <w:sz w:val="22"/>
          <w:szCs w:val="22"/>
        </w:rPr>
        <w:t xml:space="preserve"> for objects, </w:t>
      </w:r>
      <w:r>
        <w:rPr>
          <w:rStyle w:val="44"/>
          <w:rFonts w:hint="default" w:ascii="Calibri" w:hAnsi="Calibri" w:eastAsia="SimSun" w:cs="Calibri"/>
          <w:sz w:val="22"/>
          <w:szCs w:val="22"/>
        </w:rPr>
        <w:t>false</w:t>
      </w:r>
      <w:r>
        <w:rPr>
          <w:rFonts w:hint="default" w:ascii="Calibri" w:hAnsi="Calibri" w:eastAsia="SimSun" w:cs="Calibri"/>
          <w:sz w:val="22"/>
          <w:szCs w:val="22"/>
        </w:rPr>
        <w:t xml:space="preserve"> for boolean, etc)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.</w:t>
      </w:r>
    </w:p>
    <w:p w14:paraId="1FA15C69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- If we do not have any constructor in our class , java compiler insert a default constructor into our code automatically, And if we create a constructor (explicitly) with Arguments or No Arguments then compiler does not create any constructor by itself.</w:t>
      </w:r>
    </w:p>
    <w:p w14:paraId="6039717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</w:p>
    <w:p w14:paraId="4540BB7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</w:p>
    <w:p w14:paraId="364C64B4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Eg.(Program) 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class St{</w:t>
      </w:r>
    </w:p>
    <w:p w14:paraId="071A5B46">
      <w:pPr>
        <w:numPr>
          <w:ilvl w:val="0"/>
          <w:numId w:val="0"/>
        </w:numPr>
        <w:ind w:left="216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//Same name as the Class</w:t>
      </w:r>
    </w:p>
    <w:p w14:paraId="625653E0">
      <w:pPr>
        <w:numPr>
          <w:ilvl w:val="0"/>
          <w:numId w:val="0"/>
        </w:numPr>
        <w:ind w:left="216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//No return Type</w:t>
      </w:r>
    </w:p>
    <w:p w14:paraId="359DE858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 xml:space="preserve"> Public St() {</w:t>
      </w:r>
    </w:p>
    <w:p w14:paraId="4E7DB687">
      <w:pPr>
        <w:numPr>
          <w:ilvl w:val="0"/>
          <w:numId w:val="0"/>
        </w:numPr>
        <w:ind w:left="2880" w:leftChars="0" w:firstLine="858" w:firstLineChars="40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System.out.println(“This is Default Constructor.”);</w:t>
      </w:r>
    </w:p>
    <w:p w14:paraId="4BFC6D48">
      <w:pPr>
        <w:numPr>
          <w:ilvl w:val="0"/>
          <w:numId w:val="0"/>
        </w:numPr>
        <w:ind w:left="2880" w:leftChars="0" w:firstLine="1383" w:firstLineChars="6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2278EFA2">
      <w:pPr>
        <w:numPr>
          <w:ilvl w:val="0"/>
          <w:numId w:val="0"/>
        </w:numPr>
        <w:ind w:left="2880" w:leftChars="0" w:firstLine="1278" w:firstLineChars="60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74500619">
      <w:pPr>
        <w:numPr>
          <w:ilvl w:val="0"/>
          <w:numId w:val="0"/>
        </w:numPr>
        <w:ind w:left="1440" w:leftChars="0" w:firstLine="963" w:firstLineChars="4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Class Pro{</w:t>
      </w:r>
    </w:p>
    <w:p w14:paraId="788AA972">
      <w:pPr>
        <w:numPr>
          <w:ilvl w:val="0"/>
          <w:numId w:val="0"/>
        </w:numPr>
        <w:ind w:left="1440" w:leftChars="0" w:firstLine="1593" w:firstLineChars="7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Public static void main(String[] args){</w:t>
      </w:r>
    </w:p>
    <w:p w14:paraId="4FA9E52D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 xml:space="preserve">St.s1= newSt(); 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//Invoked using new operator</w:t>
      </w:r>
    </w:p>
    <w:p w14:paraId="0665A9E4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65ED955B">
      <w:pPr>
        <w:numPr>
          <w:ilvl w:val="0"/>
          <w:numId w:val="0"/>
        </w:numPr>
        <w:ind w:left="2160" w:leftChars="0" w:firstLine="1278" w:firstLineChars="609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 xml:space="preserve"> }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650F6888">
      <w:pPr>
        <w:numPr>
          <w:ilvl w:val="0"/>
          <w:numId w:val="31"/>
        </w:numPr>
        <w:ind w:left="0" w:leftChars="0" w:firstLine="0" w:firstLine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Parameterized Constructors 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- Constructors that has parameter's are termed as Parameterized Constructors.</w:t>
      </w:r>
    </w:p>
    <w:p w14:paraId="0474E4FF">
      <w:pPr>
        <w:keepNext w:val="0"/>
        <w:keepLines w:val="0"/>
        <w:widowControl/>
        <w:suppressLineNumbers w:val="0"/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-  </w:t>
      </w:r>
      <w:r>
        <w:rPr>
          <w:rFonts w:hint="default"/>
          <w:sz w:val="22"/>
          <w:szCs w:val="22"/>
          <w:lang w:val="en-US"/>
        </w:rPr>
        <w:t>This</w:t>
      </w:r>
      <w:r>
        <w:rPr>
          <w:sz w:val="22"/>
          <w:szCs w:val="22"/>
        </w:rPr>
        <w:t xml:space="preserve"> constructor takes arguments to initialize an object with specific values.</w:t>
      </w:r>
    </w:p>
    <w:p w14:paraId="0727C290">
      <w:pPr>
        <w:keepNext w:val="0"/>
        <w:keepLines w:val="0"/>
        <w:widowControl/>
        <w:suppressLineNumbers w:val="0"/>
        <w:ind w:left="1440" w:leftChars="0" w:firstLine="720" w:firstLineChars="0"/>
        <w:rPr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This allows us to create objects with different initial values.</w:t>
      </w:r>
    </w:p>
    <w:p w14:paraId="77F4757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Eg.(Program) 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class St{</w:t>
      </w:r>
    </w:p>
    <w:p w14:paraId="02A6B994">
      <w:pPr>
        <w:numPr>
          <w:ilvl w:val="0"/>
          <w:numId w:val="0"/>
        </w:numPr>
        <w:ind w:left="216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//Same name as the Class</w:t>
      </w:r>
    </w:p>
    <w:p w14:paraId="0FA2B25D">
      <w:pPr>
        <w:numPr>
          <w:ilvl w:val="0"/>
          <w:numId w:val="0"/>
        </w:numPr>
        <w:ind w:left="216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//No return Type</w:t>
      </w:r>
    </w:p>
    <w:p w14:paraId="66CB1527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 xml:space="preserve"> Public St(int a, int b) {</w:t>
      </w:r>
    </w:p>
    <w:p w14:paraId="543691E0">
      <w:pPr>
        <w:numPr>
          <w:ilvl w:val="0"/>
          <w:numId w:val="0"/>
        </w:numPr>
        <w:ind w:left="2880" w:leftChars="0" w:firstLine="858" w:firstLineChars="40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System.out.println(a+b);</w:t>
      </w:r>
    </w:p>
    <w:p w14:paraId="59BB1C0D">
      <w:pPr>
        <w:numPr>
          <w:ilvl w:val="0"/>
          <w:numId w:val="0"/>
        </w:numPr>
        <w:ind w:left="2880" w:leftChars="0" w:firstLine="1383" w:firstLineChars="6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18B44C35">
      <w:pPr>
        <w:numPr>
          <w:ilvl w:val="0"/>
          <w:numId w:val="0"/>
        </w:numPr>
        <w:ind w:left="2880" w:leftChars="0" w:firstLine="1278" w:firstLineChars="60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00EF6384">
      <w:pPr>
        <w:numPr>
          <w:ilvl w:val="0"/>
          <w:numId w:val="0"/>
        </w:numPr>
        <w:ind w:left="1440" w:leftChars="0" w:firstLine="963" w:firstLineChars="4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Class Pro{</w:t>
      </w:r>
    </w:p>
    <w:p w14:paraId="7FDA4E0D">
      <w:pPr>
        <w:numPr>
          <w:ilvl w:val="0"/>
          <w:numId w:val="0"/>
        </w:numPr>
        <w:ind w:left="1440" w:leftChars="0" w:firstLine="1593" w:firstLineChars="759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Public static void main(String[] args){</w:t>
      </w:r>
    </w:p>
    <w:p w14:paraId="12B87499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St.s1= newSt(20,10);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//Invoked using new operator</w:t>
      </w:r>
    </w:p>
    <w:p w14:paraId="7295DE7D">
      <w:pPr>
        <w:numPr>
          <w:ilvl w:val="0"/>
          <w:numId w:val="0"/>
        </w:numPr>
        <w:ind w:left="2880" w:leftChars="0" w:firstLine="720" w:firstLineChars="0"/>
        <w:jc w:val="both"/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>}</w:t>
      </w:r>
    </w:p>
    <w:p w14:paraId="146771FC">
      <w:pPr>
        <w:numPr>
          <w:ilvl w:val="0"/>
          <w:numId w:val="0"/>
        </w:numPr>
        <w:ind w:left="2160" w:leftChars="0" w:firstLine="1173" w:firstLineChars="559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1"/>
          <w:szCs w:val="21"/>
          <w:u w:val="single"/>
          <w:lang w:val="en-US"/>
        </w:rPr>
        <w:t xml:space="preserve"> }</w:t>
      </w:r>
      <w:r>
        <w:rPr>
          <w:rFonts w:hint="default" w:ascii="Calibri" w:hAnsi="Calibri" w:eastAsia="SimSun" w:cs="Calibri"/>
          <w:b w:val="0"/>
          <w:bCs w:val="0"/>
          <w:sz w:val="21"/>
          <w:szCs w:val="21"/>
          <w:u w:val="none"/>
          <w:lang w:val="en-US"/>
        </w:rPr>
        <w:tab/>
      </w:r>
    </w:p>
    <w:p w14:paraId="127B611D">
      <w:pPr>
        <w:numPr>
          <w:ilvl w:val="0"/>
          <w:numId w:val="31"/>
        </w:numPr>
        <w:ind w:left="0" w:leftChars="0" w:firstLine="0" w:firstLine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Copy Constructor :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>(Not Given By Mam)</w:t>
      </w:r>
    </w:p>
    <w:p w14:paraId="7BF2D3C5">
      <w:pPr>
        <w:numPr>
          <w:ilvl w:val="0"/>
          <w:numId w:val="0"/>
        </w:numPr>
        <w:ind w:left="1260" w:leftChars="0"/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-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sz w:val="22"/>
          <w:szCs w:val="22"/>
        </w:rPr>
        <w:t xml:space="preserve">A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Copy Constructor</w:t>
      </w:r>
      <w:r>
        <w:rPr>
          <w:rFonts w:hint="default" w:ascii="Calibri" w:hAnsi="Calibri" w:eastAsia="SimSun" w:cs="Calibri"/>
          <w:sz w:val="22"/>
          <w:szCs w:val="22"/>
        </w:rPr>
        <w:t xml:space="preserve"> is used to create a new object by copying the values of an existing object of the same class.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42A623AD">
      <w:pPr>
        <w:keepNext w:val="0"/>
        <w:keepLines w:val="0"/>
        <w:widowControl/>
        <w:suppressLineNumbers w:val="0"/>
        <w:ind w:firstLine="1119" w:firstLineChars="509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It is used to clone or duplicate an object.</w:t>
      </w:r>
    </w:p>
    <w:p w14:paraId="5BA3620D">
      <w:pPr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ab/>
      </w:r>
      <w:r>
        <w:rPr>
          <w:rFonts w:hint="default" w:ascii="SimSun" w:hAnsi="SimSun" w:eastAsia="SimSun" w:cs="SimSun"/>
          <w:sz w:val="24"/>
          <w:lang w:val="en-US"/>
        </w:rPr>
        <w:t xml:space="preserve">  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>-</w:t>
      </w:r>
      <w:r>
        <w:rPr>
          <w:rFonts w:hint="default" w:ascii="Calibri" w:hAnsi="Calibri" w:cs="Calibri"/>
          <w:sz w:val="22"/>
          <w:szCs w:val="22"/>
        </w:rPr>
        <w:t>The parameter is an object of the same class</w:t>
      </w:r>
      <w:r>
        <w:t>.</w:t>
      </w:r>
    </w:p>
    <w:p w14:paraId="7C62A91A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  <w:lang w:val="en-US"/>
        </w:rPr>
        <w:t xml:space="preserve">Eg.(Program) - </w:t>
      </w:r>
      <w:r>
        <w:rPr>
          <w:rFonts w:hint="default"/>
          <w:lang w:val="en-US"/>
        </w:rPr>
        <w:tab/>
      </w:r>
      <w:r>
        <w:rPr>
          <w:rFonts w:hint="default"/>
        </w:rPr>
        <w:t>class Car {</w:t>
      </w:r>
    </w:p>
    <w:p w14:paraId="68A79BD2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</w:rPr>
        <w:t xml:space="preserve">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int speed;</w:t>
      </w:r>
      <w:r>
        <w:rPr>
          <w:rFonts w:hint="default"/>
          <w:lang w:val="en-US"/>
        </w:rPr>
        <w:t xml:space="preserve">                                                                      </w:t>
      </w:r>
    </w:p>
    <w:p w14:paraId="04A4121A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</w:t>
      </w:r>
      <w:r>
        <w:rPr>
          <w:rFonts w:hint="default"/>
        </w:rPr>
        <w:t xml:space="preserve">  String model;</w:t>
      </w:r>
    </w:p>
    <w:p w14:paraId="4E5587BD">
      <w:pPr>
        <w:keepNext w:val="0"/>
        <w:keepLines w:val="0"/>
        <w:widowControl/>
        <w:suppressLineNumbers w:val="0"/>
        <w:ind w:left="1440" w:leftChars="0" w:firstLine="720" w:firstLineChars="0"/>
        <w:rPr>
          <w:rFonts w:hint="default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/>
        </w:rPr>
        <w:t xml:space="preserve"> </w:t>
      </w:r>
      <w:r>
        <w:rPr>
          <w:rFonts w:hint="default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Copy Constructor</w:t>
      </w:r>
    </w:p>
    <w:p w14:paraId="22F4D243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Car(Car c) {</w:t>
      </w:r>
    </w:p>
    <w:p w14:paraId="4E46ADAB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>this.speed = c.speed;</w:t>
      </w:r>
    </w:p>
    <w:p w14:paraId="2E43F1DB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this.model = c.model;</w:t>
      </w:r>
    </w:p>
    <w:p w14:paraId="0F334349">
      <w:pPr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>}</w:t>
      </w:r>
    </w:p>
    <w:p w14:paraId="18DC17A7">
      <w:pPr>
        <w:keepNext w:val="0"/>
        <w:keepLines w:val="0"/>
        <w:widowControl/>
        <w:suppressLineNumbers w:val="0"/>
        <w:ind w:left="1440" w:leftChars="0" w:firstLine="1318" w:firstLineChars="659"/>
        <w:rPr>
          <w:rFonts w:hint="default"/>
        </w:rPr>
      </w:pPr>
      <w:r>
        <w:rPr>
          <w:rFonts w:hint="default"/>
        </w:rPr>
        <w:t>}</w:t>
      </w:r>
    </w:p>
    <w:p w14:paraId="0F218971">
      <w:pPr>
        <w:keepNext w:val="0"/>
        <w:keepLines w:val="0"/>
        <w:widowControl/>
        <w:suppressLineNumbers w:val="0"/>
        <w:rPr>
          <w:rFonts w:hint="default"/>
          <w:u w:val="double"/>
          <w:lang w:val="en-US"/>
        </w:rPr>
      </w:pPr>
      <w:r>
        <w:rPr>
          <w:rFonts w:hint="default"/>
          <w:u w:val="double"/>
          <w:lang w:val="en-US"/>
        </w:rPr>
        <w:t xml:space="preserve">Code Explanation : </w:t>
      </w:r>
    </w:p>
    <w:p w14:paraId="69D9812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Style w:val="92"/>
          <w:rFonts w:hint="default" w:ascii="Calibri" w:hAnsi="Calibri" w:cs="Calibri"/>
          <w:sz w:val="21"/>
          <w:szCs w:val="21"/>
        </w:rPr>
        <w:t>Class Car</w:t>
      </w:r>
      <w:r>
        <w:rPr>
          <w:rFonts w:hint="default" w:ascii="Calibri" w:hAnsi="Calibri" w:cs="Calibri"/>
          <w:sz w:val="21"/>
          <w:szCs w:val="21"/>
        </w:rPr>
        <w:t xml:space="preserve"> has two fields: </w:t>
      </w:r>
      <w:r>
        <w:rPr>
          <w:rStyle w:val="44"/>
          <w:rFonts w:hint="default" w:ascii="Calibri" w:hAnsi="Calibri" w:cs="Calibri"/>
          <w:sz w:val="21"/>
          <w:szCs w:val="21"/>
        </w:rPr>
        <w:t>speed</w:t>
      </w:r>
      <w:r>
        <w:rPr>
          <w:rFonts w:hint="default" w:ascii="Calibri" w:hAnsi="Calibri" w:cs="Calibri"/>
          <w:sz w:val="21"/>
          <w:szCs w:val="21"/>
        </w:rPr>
        <w:t xml:space="preserve"> and </w:t>
      </w:r>
      <w:r>
        <w:rPr>
          <w:rStyle w:val="44"/>
          <w:rFonts w:hint="default" w:ascii="Calibri" w:hAnsi="Calibri" w:cs="Calibri"/>
          <w:sz w:val="21"/>
          <w:szCs w:val="21"/>
        </w:rPr>
        <w:t>model</w:t>
      </w:r>
      <w:r>
        <w:rPr>
          <w:rFonts w:hint="default" w:ascii="Calibri" w:hAnsi="Calibri" w:cs="Calibri"/>
          <w:sz w:val="21"/>
          <w:szCs w:val="21"/>
        </w:rPr>
        <w:t>.</w:t>
      </w:r>
    </w:p>
    <w:p w14:paraId="4B8C4BF0">
      <w:pPr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1"/>
          <w:szCs w:val="21"/>
        </w:rPr>
      </w:pPr>
      <w:r>
        <w:rPr>
          <w:rStyle w:val="92"/>
          <w:rFonts w:hint="default" w:ascii="Calibri" w:hAnsi="Calibri" w:cs="Calibri"/>
          <w:sz w:val="21"/>
          <w:szCs w:val="21"/>
        </w:rPr>
        <w:t>Copy Constructor</w:t>
      </w:r>
      <w:r>
        <w:rPr>
          <w:rFonts w:hint="default" w:ascii="Calibri" w:hAnsi="Calibri" w:cs="Calibri"/>
          <w:sz w:val="21"/>
          <w:szCs w:val="21"/>
        </w:rPr>
        <w:t>:</w:t>
      </w:r>
    </w:p>
    <w:p w14:paraId="559B946D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It takes another </w:t>
      </w:r>
      <w:r>
        <w:rPr>
          <w:rStyle w:val="44"/>
          <w:rFonts w:hint="default" w:ascii="Calibri" w:hAnsi="Calibri" w:cs="Calibri"/>
          <w:sz w:val="21"/>
          <w:szCs w:val="21"/>
        </w:rPr>
        <w:t>Car</w:t>
      </w:r>
      <w:r>
        <w:rPr>
          <w:rFonts w:hint="default" w:ascii="Calibri" w:hAnsi="Calibri" w:cs="Calibri"/>
          <w:sz w:val="21"/>
          <w:szCs w:val="21"/>
        </w:rPr>
        <w:t xml:space="preserve"> object (</w:t>
      </w:r>
      <w:r>
        <w:rPr>
          <w:rStyle w:val="44"/>
          <w:rFonts w:hint="default" w:ascii="Calibri" w:hAnsi="Calibri" w:cs="Calibri"/>
          <w:sz w:val="21"/>
          <w:szCs w:val="21"/>
        </w:rPr>
        <w:t>c</w:t>
      </w:r>
      <w:r>
        <w:rPr>
          <w:rFonts w:hint="default" w:ascii="Calibri" w:hAnsi="Calibri" w:cs="Calibri"/>
          <w:sz w:val="21"/>
          <w:szCs w:val="21"/>
        </w:rPr>
        <w:t>) as input.</w:t>
      </w:r>
    </w:p>
    <w:p w14:paraId="798E1797">
      <w:pPr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It copies the </w:t>
      </w:r>
      <w:r>
        <w:rPr>
          <w:rStyle w:val="44"/>
          <w:rFonts w:hint="default" w:ascii="Calibri" w:hAnsi="Calibri" w:cs="Calibri"/>
          <w:sz w:val="21"/>
          <w:szCs w:val="21"/>
        </w:rPr>
        <w:t>speed</w:t>
      </w:r>
      <w:r>
        <w:rPr>
          <w:rFonts w:hint="default" w:ascii="Calibri" w:hAnsi="Calibri" w:cs="Calibri"/>
          <w:sz w:val="21"/>
          <w:szCs w:val="21"/>
        </w:rPr>
        <w:t xml:space="preserve"> and </w:t>
      </w:r>
      <w:r>
        <w:rPr>
          <w:rStyle w:val="44"/>
          <w:rFonts w:hint="default" w:ascii="Calibri" w:hAnsi="Calibri" w:cs="Calibri"/>
          <w:sz w:val="21"/>
          <w:szCs w:val="21"/>
        </w:rPr>
        <w:t>model</w:t>
      </w:r>
      <w:r>
        <w:rPr>
          <w:rFonts w:hint="default" w:ascii="Calibri" w:hAnsi="Calibri" w:cs="Calibri"/>
          <w:sz w:val="21"/>
          <w:szCs w:val="21"/>
        </w:rPr>
        <w:t xml:space="preserve"> values from the existing object (</w:t>
      </w:r>
      <w:r>
        <w:rPr>
          <w:rStyle w:val="44"/>
          <w:rFonts w:hint="default" w:ascii="Calibri" w:hAnsi="Calibri" w:cs="Calibri"/>
          <w:sz w:val="21"/>
          <w:szCs w:val="21"/>
        </w:rPr>
        <w:t>c</w:t>
      </w:r>
      <w:r>
        <w:rPr>
          <w:rFonts w:hint="default" w:ascii="Calibri" w:hAnsi="Calibri" w:cs="Calibri"/>
          <w:sz w:val="21"/>
          <w:szCs w:val="21"/>
        </w:rPr>
        <w:t>) to the new object being created.</w:t>
      </w:r>
    </w:p>
    <w:p w14:paraId="123428F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 short, the copy constructor is used to create a </w:t>
      </w:r>
      <w:r>
        <w:rPr>
          <w:rStyle w:val="92"/>
          <w:rFonts w:hint="default" w:ascii="Calibri" w:hAnsi="Calibri" w:cs="Calibri"/>
          <w:sz w:val="21"/>
          <w:szCs w:val="21"/>
        </w:rPr>
        <w:t>duplicate object</w:t>
      </w:r>
      <w:r>
        <w:rPr>
          <w:rFonts w:hint="default" w:ascii="Calibri" w:hAnsi="Calibri" w:cs="Calibri"/>
          <w:sz w:val="21"/>
          <w:szCs w:val="21"/>
        </w:rPr>
        <w:t xml:space="preserve"> with the same values as the original object.</w:t>
      </w:r>
    </w:p>
    <w:p w14:paraId="62D02F5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</w:rPr>
      </w:pPr>
    </w:p>
    <w:p w14:paraId="01E90F6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Q.5) What is Super Keyword?What are the ways to use it?Demonstrate an Program.</w:t>
      </w:r>
    </w:p>
    <w:p w14:paraId="63BA379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Ans : </w:t>
      </w:r>
    </w:p>
    <w:p w14:paraId="6E3ECA8A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  <w:t>Super Keyword</w:t>
      </w:r>
    </w:p>
    <w:p w14:paraId="44FB0A9F">
      <w:pPr>
        <w:numPr>
          <w:ilvl w:val="0"/>
          <w:numId w:val="32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The Super Keyword in java is used in Inheritance.</w:t>
      </w:r>
    </w:p>
    <w:p w14:paraId="24E63B72">
      <w:pPr>
        <w:numPr>
          <w:ilvl w:val="0"/>
          <w:numId w:val="32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It helps a Subclass (Child Class) to refer it’s immediate Parent Class.</w:t>
      </w:r>
    </w:p>
    <w:p w14:paraId="507503C8">
      <w:pPr>
        <w:numPr>
          <w:ilvl w:val="0"/>
          <w:numId w:val="32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It is mainly used for Three Purposes : </w:t>
      </w:r>
    </w:p>
    <w:p w14:paraId="21064598">
      <w:pPr>
        <w:numPr>
          <w:ilvl w:val="2"/>
          <w:numId w:val="32"/>
        </w:numPr>
        <w:ind w:left="126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Access Parent Class Constructor : </w:t>
      </w:r>
    </w:p>
    <w:p w14:paraId="6C2EFB5F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- When a subclass object is created, the parent class constructor is also exceuted first.</w:t>
      </w:r>
    </w:p>
    <w:p w14:paraId="1C86FFCC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-Super() is used to call the parent class constructor.</w:t>
      </w:r>
    </w:p>
    <w:p w14:paraId="1DA990DA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03415608">
      <w:pPr>
        <w:numPr>
          <w:ilvl w:val="2"/>
          <w:numId w:val="32"/>
        </w:numPr>
        <w:ind w:left="126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Call Parent Class Method : </w:t>
      </w:r>
    </w:p>
    <w:p w14:paraId="62C6D087">
      <w:pPr>
        <w:numPr>
          <w:ilvl w:val="0"/>
          <w:numId w:val="0"/>
        </w:numPr>
        <w:ind w:left="840"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- If the Child class has the same method name as the parent class, “Super.MethodName()” can be used to call the parent class method.</w:t>
      </w:r>
    </w:p>
    <w:p w14:paraId="11D618FB">
      <w:pPr>
        <w:numPr>
          <w:ilvl w:val="0"/>
          <w:numId w:val="0"/>
        </w:numPr>
        <w:ind w:left="840"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</w:p>
    <w:p w14:paraId="2F2AF3B9">
      <w:pPr>
        <w:numPr>
          <w:ilvl w:val="2"/>
          <w:numId w:val="32"/>
        </w:numPr>
        <w:ind w:left="126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Access Parent class variable : </w:t>
      </w:r>
    </w:p>
    <w:p w14:paraId="3602D737">
      <w:pPr>
        <w:numPr>
          <w:ilvl w:val="0"/>
          <w:numId w:val="0"/>
        </w:numPr>
        <w:ind w:left="840"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If both child and parent class have a variable with the same name, we can use super.variableName to refer to the parent class variable.</w:t>
      </w:r>
    </w:p>
    <w:p w14:paraId="286E0F50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Super() calls “Parent class constructor.” </w:t>
      </w:r>
    </w:p>
    <w:p w14:paraId="306FD12F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Super() calls “Parent class method.”</w:t>
      </w:r>
    </w:p>
    <w:p w14:paraId="0BFEA770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Super() accesses “Parent class variable.”</w:t>
      </w:r>
    </w:p>
    <w:p w14:paraId="63D66950">
      <w:pPr>
        <w:numPr>
          <w:ilvl w:val="0"/>
          <w:numId w:val="0"/>
        </w:numPr>
        <w:ind w:leftChars="0"/>
        <w:jc w:val="center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  <w:t>Example.(Program) :</w:t>
      </w:r>
    </w:p>
    <w:p w14:paraId="3AC56AF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class Animal {</w:t>
      </w:r>
    </w:p>
    <w:p w14:paraId="57E72A9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String Name=”Animal”;</w:t>
      </w:r>
    </w:p>
    <w:p w14:paraId="2AE33E33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Animal() {</w:t>
      </w:r>
    </w:p>
    <w:p w14:paraId="082067E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Systemout.println(“Animal Constructor.”);</w:t>
      </w:r>
    </w:p>
    <w:p w14:paraId="4BA9B58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       }</w:t>
      </w:r>
    </w:p>
    <w:p w14:paraId="50319DE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Void Sound() {</w:t>
      </w:r>
    </w:p>
    <w:p w14:paraId="0B95183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System.out.println(“Animal makes a sound!”);</w:t>
      </w:r>
    </w:p>
    <w:p w14:paraId="3BF9343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}</w:t>
      </w:r>
    </w:p>
    <w:p w14:paraId="080D813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         }</w:t>
      </w:r>
    </w:p>
    <w:p w14:paraId="1807487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class Dog extends Animal {</w:t>
      </w:r>
    </w:p>
    <w:p w14:paraId="3B8F9D5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String name=”Dog”;</w:t>
      </w:r>
    </w:p>
    <w:p w14:paraId="13F2E53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Dog() {</w:t>
      </w:r>
    </w:p>
    <w:p w14:paraId="54CF9C4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super();</w:t>
      </w:r>
    </w:p>
    <w:p w14:paraId="286D5E8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  }</w:t>
      </w:r>
    </w:p>
    <w:p w14:paraId="785D96E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Void display() {</w:t>
      </w:r>
    </w:p>
    <w:p w14:paraId="5D34FD3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System.out.println(super.name);</w:t>
      </w:r>
    </w:p>
    <w:p w14:paraId="3ED7D545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Super.Sound();</w:t>
      </w:r>
    </w:p>
    <w:p w14:paraId="16C60271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}</w:t>
      </w:r>
    </w:p>
    <w:p w14:paraId="47C2BADD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        }</w:t>
      </w:r>
    </w:p>
    <w:p w14:paraId="1D7815C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Public class Test {</w:t>
      </w:r>
    </w:p>
    <w:p w14:paraId="47B2F3B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Public static void main(string[] args) {</w:t>
      </w:r>
    </w:p>
    <w:p w14:paraId="7F7A9150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Dog d= new Dog();</w:t>
      </w:r>
    </w:p>
    <w:p w14:paraId="65420641">
      <w:pPr>
        <w:numPr>
          <w:ilvl w:val="0"/>
          <w:numId w:val="0"/>
        </w:numPr>
        <w:ind w:left="3600"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d.display();</w:t>
      </w:r>
    </w:p>
    <w:p w14:paraId="006C3DCA">
      <w:pPr>
        <w:numPr>
          <w:ilvl w:val="0"/>
          <w:numId w:val="0"/>
        </w:numPr>
        <w:ind w:left="3600" w:leftChars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>}</w:t>
      </w:r>
    </w:p>
    <w:p w14:paraId="6F6A3F8E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         }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2"/>
          <w:szCs w:val="22"/>
          <w:u w:val="none"/>
          <w:lang w:val="en-US"/>
        </w:rPr>
        <w:tab/>
      </w:r>
    </w:p>
    <w:p w14:paraId="4A4E3A9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Q.6) What is This Keyword?What are the ways to use it?Demonstrate an Program.</w:t>
      </w:r>
    </w:p>
    <w:p w14:paraId="3962B050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Ans : </w:t>
      </w:r>
    </w:p>
    <w:p w14:paraId="4A64AABB">
      <w:pPr>
        <w:numPr>
          <w:ilvl w:val="0"/>
          <w:numId w:val="0"/>
        </w:numPr>
        <w:jc w:val="center"/>
        <w:rPr>
          <w:rFonts w:hint="default" w:ascii="Calibri" w:hAnsi="Calibri" w:eastAsia="SimSun" w:cs="Calibri"/>
          <w:b/>
          <w:bCs/>
          <w:i w:val="0"/>
          <w:iCs w:val="0"/>
          <w:sz w:val="20"/>
          <w:szCs w:val="20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0"/>
          <w:szCs w:val="20"/>
          <w:u w:val="single"/>
          <w:lang w:val="en-US"/>
        </w:rPr>
        <w:t>This Keyword</w:t>
      </w:r>
    </w:p>
    <w:p w14:paraId="58741BA6">
      <w:pPr>
        <w:pStyle w:val="85"/>
        <w:keepNext w:val="0"/>
        <w:keepLines w:val="0"/>
        <w:widowControl/>
        <w:numPr>
          <w:ilvl w:val="0"/>
          <w:numId w:val="34"/>
        </w:numPr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The</w:t>
      </w:r>
      <w:r>
        <w:rPr>
          <w:rStyle w:val="92"/>
          <w:rFonts w:hint="default" w:ascii="Calibri" w:hAnsi="Calibri" w:cs="Calibri"/>
          <w:sz w:val="22"/>
          <w:szCs w:val="22"/>
        </w:rPr>
        <w:t xml:space="preserve"> </w:t>
      </w:r>
      <w:r>
        <w:rPr>
          <w:rStyle w:val="44"/>
          <w:rFonts w:hint="default" w:ascii="Calibri" w:hAnsi="Calibri" w:cs="Calibri"/>
          <w:sz w:val="22"/>
          <w:szCs w:val="22"/>
        </w:rPr>
        <w:t>this</w:t>
      </w:r>
      <w:r>
        <w:rPr>
          <w:rStyle w:val="92"/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keyword in Java</w:t>
      </w:r>
      <w:r>
        <w:rPr>
          <w:rFonts w:hint="default" w:ascii="Calibri" w:hAnsi="Calibri" w:cs="Calibri"/>
          <w:sz w:val="22"/>
          <w:szCs w:val="22"/>
        </w:rPr>
        <w:t xml:space="preserve"> is used to refer to the current instance of the class.</w:t>
      </w:r>
    </w:p>
    <w:p w14:paraId="29CAAB9C">
      <w:pPr>
        <w:pStyle w:val="85"/>
        <w:keepNext w:val="0"/>
        <w:keepLines w:val="0"/>
        <w:widowControl/>
        <w:numPr>
          <w:ilvl w:val="0"/>
          <w:numId w:val="34"/>
        </w:numPr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It helps to distinguish between instance variables and local variables when they have the same name.</w:t>
      </w:r>
    </w:p>
    <w:p w14:paraId="030A691A">
      <w:pPr>
        <w:pStyle w:val="85"/>
        <w:keepNext w:val="0"/>
        <w:keepLines w:val="0"/>
        <w:widowControl/>
        <w:numPr>
          <w:ilvl w:val="0"/>
          <w:numId w:val="34"/>
        </w:numPr>
        <w:suppressLineNumbers w:val="0"/>
        <w:spacing w:line="24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It is mainly used for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</w:rPr>
        <w:t>four purposes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: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ab/>
        <w:t/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ab/>
      </w:r>
    </w:p>
    <w:p w14:paraId="33FD020F">
      <w:pPr>
        <w:pStyle w:val="85"/>
        <w:keepNext w:val="0"/>
        <w:keepLines w:val="0"/>
        <w:widowControl/>
        <w:numPr>
          <w:ilvl w:val="1"/>
          <w:numId w:val="34"/>
        </w:numPr>
        <w:suppressLineNumbers w:val="0"/>
        <w:spacing w:line="240" w:lineRule="auto"/>
        <w:ind w:left="84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  <w:u w:val="single"/>
        </w:rPr>
      </w:pP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  <w:u w:val="single"/>
        </w:rPr>
        <w:t>Accessing Instance Variables</w:t>
      </w: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>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 </w:t>
      </w:r>
    </w:p>
    <w:p w14:paraId="2EAA877F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ascii="Calibri" w:hAnsi="Calibri" w:cs="Calibri"/>
          <w:b w:val="0"/>
          <w:bCs w:val="0"/>
          <w:sz w:val="22"/>
          <w:szCs w:val="22"/>
          <w:u w:val="single"/>
        </w:rPr>
      </w:pPr>
      <w:r>
        <w:rPr>
          <w:rFonts w:hint="default" w:ascii="Calibri" w:hAnsi="Calibri" w:cs="Calibri"/>
          <w:sz w:val="22"/>
          <w:szCs w:val="22"/>
        </w:rPr>
        <w:t xml:space="preserve">When an instance variable and a local variable have the same name, the </w:t>
      </w:r>
      <w:r>
        <w:rPr>
          <w:rStyle w:val="44"/>
          <w:rFonts w:hint="default" w:ascii="Calibri" w:hAnsi="Calibri" w:cs="Calibri"/>
          <w:sz w:val="22"/>
          <w:szCs w:val="22"/>
        </w:rPr>
        <w:t>this</w:t>
      </w:r>
      <w:r>
        <w:rPr>
          <w:rFonts w:hint="default" w:ascii="Calibri" w:hAnsi="Calibri" w:cs="Calibri"/>
          <w:sz w:val="22"/>
          <w:szCs w:val="22"/>
        </w:rPr>
        <w:t xml:space="preserve"> keyword helps to refer to the instance variable</w:t>
      </w:r>
      <w:r>
        <w:rPr>
          <w:rFonts w:hint="default" w:ascii="Calibri" w:hAnsi="Calibri" w:cs="Calibri"/>
          <w:sz w:val="22"/>
          <w:szCs w:val="22"/>
          <w:lang w:val="en-US"/>
        </w:rPr>
        <w:t>.</w:t>
      </w:r>
    </w:p>
    <w:p w14:paraId="5C4AE504">
      <w:pPr>
        <w:pStyle w:val="85"/>
        <w:keepNext w:val="0"/>
        <w:keepLines w:val="0"/>
        <w:widowControl/>
        <w:numPr>
          <w:ilvl w:val="1"/>
          <w:numId w:val="34"/>
        </w:numPr>
        <w:suppressLineNumbers w:val="0"/>
        <w:spacing w:line="240" w:lineRule="auto"/>
        <w:ind w:left="84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  <w:u w:val="single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  <w:u w:val="single"/>
        </w:rPr>
        <w:t>Calling Instance Methods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</w:rPr>
        <w:t>: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36A7620A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ascii="Calibri" w:hAnsi="Calibri" w:cs="Calibri"/>
          <w:b w:val="0"/>
          <w:bCs w:val="0"/>
          <w:sz w:val="22"/>
          <w:szCs w:val="22"/>
          <w:u w:val="single"/>
        </w:rPr>
      </w:pPr>
      <w:r>
        <w:rPr>
          <w:rFonts w:hint="default" w:ascii="Calibri" w:hAnsi="Calibri" w:cs="Calibri"/>
          <w:sz w:val="22"/>
          <w:szCs w:val="22"/>
        </w:rPr>
        <w:t xml:space="preserve">The </w:t>
      </w:r>
      <w:r>
        <w:rPr>
          <w:rStyle w:val="44"/>
          <w:rFonts w:hint="default" w:ascii="Calibri" w:hAnsi="Calibri" w:cs="Calibri"/>
          <w:sz w:val="22"/>
          <w:szCs w:val="22"/>
        </w:rPr>
        <w:t>this</w:t>
      </w:r>
      <w:r>
        <w:rPr>
          <w:rFonts w:hint="default" w:ascii="Calibri" w:hAnsi="Calibri" w:cs="Calibri"/>
          <w:sz w:val="22"/>
          <w:szCs w:val="22"/>
        </w:rPr>
        <w:t xml:space="preserve"> keyword can be used to call instance methods from within the class.</w:t>
      </w:r>
    </w:p>
    <w:p w14:paraId="545445DB">
      <w:pPr>
        <w:pStyle w:val="85"/>
        <w:keepNext w:val="0"/>
        <w:keepLines w:val="0"/>
        <w:widowControl/>
        <w:numPr>
          <w:ilvl w:val="1"/>
          <w:numId w:val="34"/>
        </w:numPr>
        <w:suppressLineNumbers w:val="0"/>
        <w:spacing w:line="240" w:lineRule="auto"/>
        <w:ind w:left="84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  <w:u w:val="single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  <w:u w:val="single"/>
        </w:rPr>
        <w:t>Invoking the Current Class Constructor</w:t>
      </w: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>: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 xml:space="preserve"> </w:t>
      </w:r>
    </w:p>
    <w:p w14:paraId="599A9759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 w:right="0" w:right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If there are multiple constructors, the </w:t>
      </w:r>
      <w:r>
        <w:rPr>
          <w:rStyle w:val="44"/>
          <w:rFonts w:hint="default" w:ascii="Calibri" w:hAnsi="Calibri" w:cs="Calibri"/>
          <w:sz w:val="22"/>
          <w:szCs w:val="22"/>
        </w:rPr>
        <w:t>this()</w:t>
      </w:r>
      <w:r>
        <w:rPr>
          <w:rFonts w:hint="default" w:ascii="Calibri" w:hAnsi="Calibri" w:cs="Calibri"/>
          <w:sz w:val="22"/>
          <w:szCs w:val="22"/>
        </w:rPr>
        <w:t xml:space="preserve"> can be used to call one constructor from another in the same class.</w:t>
      </w:r>
    </w:p>
    <w:p w14:paraId="2A143395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420" w:leftChars="0" w:right="0" w:rightChars="0"/>
        <w:rPr>
          <w:rFonts w:hint="default" w:ascii="Calibri" w:hAnsi="Calibri" w:cs="Calibri"/>
          <w:sz w:val="22"/>
          <w:szCs w:val="22"/>
        </w:rPr>
      </w:pPr>
    </w:p>
    <w:p w14:paraId="7941FB29">
      <w:pPr>
        <w:pStyle w:val="85"/>
        <w:keepNext w:val="0"/>
        <w:keepLines w:val="0"/>
        <w:widowControl/>
        <w:numPr>
          <w:ilvl w:val="1"/>
          <w:numId w:val="34"/>
        </w:numPr>
        <w:suppressLineNumbers w:val="0"/>
        <w:spacing w:line="240" w:lineRule="auto"/>
        <w:ind w:left="840" w:leftChars="0" w:right="0" w:rightChars="0" w:hanging="420" w:firstLineChars="0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2"/>
          <w:szCs w:val="22"/>
          <w:u w:val="single"/>
        </w:rPr>
        <w:t>Passing the Current Object as a Parameter</w:t>
      </w:r>
      <w:r>
        <w:rPr>
          <w:rFonts w:hint="default" w:ascii="Calibri" w:hAnsi="Calibri" w:cs="Calibri"/>
          <w:b w:val="0"/>
          <w:bCs w:val="0"/>
          <w:sz w:val="22"/>
          <w:szCs w:val="22"/>
          <w:u w:val="single"/>
        </w:rPr>
        <w:t>: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n-US"/>
        </w:rPr>
        <w:t xml:space="preserve">  T</w:t>
      </w:r>
      <w:r>
        <w:rPr>
          <w:rFonts w:hint="default" w:ascii="Calibri" w:hAnsi="Calibri" w:cs="Calibri"/>
          <w:sz w:val="22"/>
          <w:szCs w:val="22"/>
        </w:rPr>
        <w:t xml:space="preserve">he </w:t>
      </w:r>
      <w:r>
        <w:rPr>
          <w:rStyle w:val="44"/>
          <w:rFonts w:hint="default" w:ascii="Calibri" w:hAnsi="Calibri" w:cs="Calibri"/>
          <w:sz w:val="22"/>
          <w:szCs w:val="22"/>
        </w:rPr>
        <w:t>this</w:t>
      </w:r>
      <w:r>
        <w:rPr>
          <w:rFonts w:hint="default" w:ascii="Calibri" w:hAnsi="Calibri" w:cs="Calibri"/>
          <w:sz w:val="22"/>
          <w:szCs w:val="22"/>
        </w:rPr>
        <w:t xml:space="preserve"> keyword can be used to pass the current object to another method or constructor.</w:t>
      </w:r>
    </w:p>
    <w:p w14:paraId="5C4F18F5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left="2880" w:leftChars="0" w:right="0" w:rightChars="0" w:firstLine="72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257175</wp:posOffset>
                </wp:positionV>
                <wp:extent cx="3733800" cy="6391910"/>
                <wp:effectExtent l="13970" t="13970" r="24130" b="3302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475" y="1233170"/>
                          <a:ext cx="3733800" cy="6391910"/>
                        </a:xfrm>
                        <a:prstGeom prst="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95pt;margin-top:20.25pt;height:503.3pt;width:294pt;z-index:-251648000;v-text-anchor:middle;mso-width-relative:page;mso-height-relative:page;" filled="f" stroked="t" coordsize="21600,21600" o:gfxdata="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BAQkdgAAAAKAQAADwAAAAAAAAABACAAAAAi&#10;AAAAZHJzL2Rvd25yZXYueG1sUEsBAhQAFAAAAAgAh07iQHUkru98AgAA/AQAAA4AAAAAAAAAAQAg&#10;AAAAJwEAAGRycy9lMm9Eb2MueG1sUEsFBgAAAAAGAAYAWQEAABUGAAAAAA==&#10;">
                <v:fill on="f" focussize="0,0"/>
                <v:stroke weight="2.25pt" color="#41719C [3204]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  <w:t>Example.(Program) :</w:t>
      </w:r>
    </w:p>
    <w:p w14:paraId="7CF338FB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class Person {</w:t>
      </w:r>
    </w:p>
    <w:p w14:paraId="174EF168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String name;</w:t>
      </w:r>
    </w:p>
    <w:p w14:paraId="76659819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 w:firstLine="189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Person(String name) {</w:t>
      </w:r>
    </w:p>
    <w:p w14:paraId="00876E3B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    this.name = name;  // Refers to the instance variable</w:t>
      </w:r>
    </w:p>
    <w:p w14:paraId="2AFDD70A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 w:firstLine="189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}</w:t>
      </w:r>
    </w:p>
    <w:p w14:paraId="0A2F296E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 w:firstLine="189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void display() {</w:t>
      </w:r>
    </w:p>
    <w:p w14:paraId="57DA6253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    System.out.println("Name: " + this.name);  </w:t>
      </w:r>
    </w:p>
    <w:p w14:paraId="79CA2E8C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// Refers to the instance variable</w:t>
      </w:r>
    </w:p>
    <w:p w14:paraId="0929CFF0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}</w:t>
      </w:r>
    </w:p>
    <w:p w14:paraId="0B7C79FE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void greet() {</w:t>
      </w:r>
    </w:p>
    <w:p w14:paraId="40CC4191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    this.display();  // Calls the display method</w:t>
      </w:r>
    </w:p>
    <w:p w14:paraId="264C8E6D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}</w:t>
      </w:r>
    </w:p>
    <w:p w14:paraId="2E6D9CCA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}</w:t>
      </w:r>
    </w:p>
    <w:p w14:paraId="372DA320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public class Test {</w:t>
      </w:r>
    </w:p>
    <w:p w14:paraId="2D2095E6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public static void main(String[] args) {</w:t>
      </w:r>
    </w:p>
    <w:p w14:paraId="33B57F64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    Person p = new Person("John");</w:t>
      </w:r>
    </w:p>
    <w:p w14:paraId="77331032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    p.greet();  // Calls the greet method, which uses 'this'</w:t>
      </w:r>
    </w:p>
    <w:p w14:paraId="2565D341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 xml:space="preserve">    }</w:t>
      </w:r>
    </w:p>
    <w:p w14:paraId="5E8A6652">
      <w:pPr>
        <w:pStyle w:val="85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jc w:val="both"/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sz w:val="21"/>
          <w:szCs w:val="21"/>
          <w:u w:val="none"/>
          <w:lang w:val="en-US"/>
        </w:rPr>
        <w:t>}</w:t>
      </w:r>
    </w:p>
    <w:p w14:paraId="0CEF4BB8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left"/>
        <w:textAlignment w:val="auto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</w:p>
    <w:p w14:paraId="036CC3B2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left"/>
        <w:textAlignment w:val="auto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>Q.7</w:t>
      </w: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  <w:t>)</w:t>
      </w: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 Write a short note on Abstract Class and Method?</w:t>
      </w:r>
    </w:p>
    <w:p w14:paraId="5D6EE136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left"/>
        <w:textAlignment w:val="auto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Ans :                                                                                   </w:t>
      </w: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double"/>
          <w:lang w:val="en-US"/>
        </w:rPr>
        <w:t>Abstract Class</w:t>
      </w:r>
    </w:p>
    <w:p w14:paraId="392D2D06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4076AF5D">
      <w:pPr>
        <w:numPr>
          <w:ilvl w:val="0"/>
          <w:numId w:val="35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In Java, an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abstract class</w:t>
      </w:r>
      <w:r>
        <w:rPr>
          <w:rFonts w:hint="default" w:ascii="Calibri" w:hAnsi="Calibri" w:eastAsia="SimSun" w:cs="Calibri"/>
          <w:sz w:val="22"/>
          <w:szCs w:val="22"/>
        </w:rPr>
        <w:t xml:space="preserve"> is a special class that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cannot be used to create objects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>.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6D6C958C">
      <w:pPr>
        <w:numPr>
          <w:ilvl w:val="0"/>
          <w:numId w:val="35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It is used to give a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basic structure</w:t>
      </w:r>
      <w:r>
        <w:rPr>
          <w:rFonts w:hint="default" w:ascii="Calibri" w:hAnsi="Calibri" w:eastAsia="SimSun" w:cs="Calibri"/>
          <w:sz w:val="22"/>
          <w:szCs w:val="22"/>
        </w:rPr>
        <w:t xml:space="preserve"> for other classes.</w:t>
      </w:r>
    </w:p>
    <w:p w14:paraId="04CB6C1F">
      <w:pPr>
        <w:numPr>
          <w:ilvl w:val="0"/>
          <w:numId w:val="35"/>
        </w:numPr>
        <w:jc w:val="both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 An abstract class can have both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regular methods</w:t>
      </w:r>
      <w:r>
        <w:rPr>
          <w:rFonts w:hint="default" w:ascii="Calibri" w:hAnsi="Calibri" w:eastAsia="SimSun" w:cs="Calibri"/>
          <w:sz w:val="22"/>
          <w:szCs w:val="22"/>
        </w:rPr>
        <w:t xml:space="preserve"> (methods with code) and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abstract</w:t>
      </w:r>
      <w:r>
        <w:rPr>
          <w:rStyle w:val="92"/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Style w:val="92"/>
          <w:rFonts w:hint="default" w:ascii="Calibri" w:hAnsi="Calibri" w:eastAsia="SimSun" w:cs="Calibri"/>
          <w:b w:val="0"/>
          <w:bCs w:val="0"/>
          <w:sz w:val="22"/>
          <w:szCs w:val="22"/>
        </w:rPr>
        <w:t>methods</w:t>
      </w:r>
      <w:r>
        <w:rPr>
          <w:rFonts w:hint="default" w:ascii="Calibri" w:hAnsi="Calibri" w:eastAsia="SimSun" w:cs="Calibri"/>
          <w:sz w:val="22"/>
          <w:szCs w:val="22"/>
        </w:rPr>
        <w:t xml:space="preserve"> (methods without code).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  <w:tab/>
      </w:r>
    </w:p>
    <w:p w14:paraId="59D0C706">
      <w:pPr>
        <w:pStyle w:val="85"/>
        <w:keepNext w:val="0"/>
        <w:keepLines w:val="0"/>
        <w:widowControl/>
        <w:suppressLineNumbers w:val="0"/>
        <w:spacing w:line="240" w:lineRule="auto"/>
        <w:rPr>
          <w:b/>
          <w:bCs/>
          <w:i/>
          <w:iCs/>
          <w:sz w:val="21"/>
          <w:szCs w:val="21"/>
        </w:rPr>
      </w:pPr>
      <w:r>
        <w:rPr>
          <w:rStyle w:val="92"/>
          <w:b/>
          <w:bCs/>
          <w:i/>
          <w:iCs/>
          <w:sz w:val="21"/>
          <w:szCs w:val="21"/>
        </w:rPr>
        <w:t>Abstract Class:</w:t>
      </w:r>
    </w:p>
    <w:p w14:paraId="648E5B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It is declared with the keyword </w:t>
      </w:r>
      <w:r>
        <w:rPr>
          <w:rStyle w:val="44"/>
          <w:rFonts w:hint="default" w:ascii="Calibri" w:hAnsi="Calibri" w:cs="Calibri"/>
        </w:rPr>
        <w:t>abstract</w:t>
      </w:r>
      <w:r>
        <w:rPr>
          <w:rFonts w:hint="default" w:ascii="Calibri" w:hAnsi="Calibri" w:cs="Calibri"/>
        </w:rPr>
        <w:t>.</w:t>
      </w:r>
    </w:p>
    <w:p w14:paraId="1CDE98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  <w:b w:val="0"/>
          <w:bCs w:val="0"/>
        </w:rPr>
        <w:t>Cannot create objects</w:t>
      </w:r>
      <w:r>
        <w:t xml:space="preserve"> from an abstract class directly.</w:t>
      </w:r>
    </w:p>
    <w:p w14:paraId="14253A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It can have </w:t>
      </w:r>
      <w:r>
        <w:rPr>
          <w:rStyle w:val="92"/>
          <w:b w:val="0"/>
          <w:bCs w:val="0"/>
        </w:rPr>
        <w:t>abstract methods</w:t>
      </w:r>
      <w:r>
        <w:t xml:space="preserve"> (methods without implementation</w:t>
      </w:r>
      <w:r>
        <w:rPr>
          <w:rFonts w:hint="default"/>
          <w:lang w:val="en-US"/>
        </w:rPr>
        <w:t>(code)</w:t>
      </w:r>
      <w:r>
        <w:t xml:space="preserve">) and </w:t>
      </w:r>
      <w:r>
        <w:rPr>
          <w:rStyle w:val="92"/>
          <w:b w:val="0"/>
          <w:bCs w:val="0"/>
        </w:rPr>
        <w:t>non-abstract methods</w:t>
      </w:r>
      <w:r>
        <w:t xml:space="preserve"> (methods with implementation</w:t>
      </w:r>
      <w:r>
        <w:rPr>
          <w:rFonts w:hint="default"/>
          <w:lang w:val="en-US"/>
        </w:rPr>
        <w:t>(code)</w:t>
      </w:r>
      <w:r>
        <w:t>).</w:t>
      </w:r>
    </w:p>
    <w:p w14:paraId="5D0382C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  <w:b w:val="0"/>
          <w:bCs w:val="0"/>
        </w:rPr>
        <w:t>Helps in defining common behavior</w:t>
      </w:r>
      <w:r>
        <w:t xml:space="preserve"> for all the </w:t>
      </w:r>
      <w:r>
        <w:rPr>
          <w:lang w:val="en-US"/>
        </w:rPr>
        <w:t>sub classes</w:t>
      </w:r>
      <w:r>
        <w:t xml:space="preserve"> (child classes).</w:t>
      </w:r>
    </w:p>
    <w:p w14:paraId="68630C41">
      <w:pPr>
        <w:pStyle w:val="85"/>
        <w:keepNext w:val="0"/>
        <w:keepLines w:val="0"/>
        <w:widowControl/>
        <w:suppressLineNumbers w:val="0"/>
        <w:rPr>
          <w:b/>
          <w:bCs/>
          <w:i/>
          <w:iCs/>
          <w:sz w:val="21"/>
          <w:szCs w:val="21"/>
        </w:rPr>
      </w:pPr>
      <w:r>
        <w:rPr>
          <w:rStyle w:val="92"/>
          <w:b/>
          <w:bCs/>
          <w:i/>
          <w:iCs/>
          <w:sz w:val="21"/>
          <w:szCs w:val="21"/>
        </w:rPr>
        <w:t>Abstract Method:</w:t>
      </w:r>
    </w:p>
    <w:p w14:paraId="1FC8EFC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 method without any body (it doesn't have any code).</w:t>
      </w:r>
    </w:p>
    <w:p w14:paraId="477476A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It is declared with the </w:t>
      </w:r>
      <w:r>
        <w:rPr>
          <w:rStyle w:val="44"/>
          <w:rFonts w:hint="default" w:ascii="Calibri" w:hAnsi="Calibri" w:cs="Calibri"/>
        </w:rPr>
        <w:t>abstract</w:t>
      </w:r>
      <w:r>
        <w:t xml:space="preserve"> keyword.</w:t>
      </w:r>
    </w:p>
    <w:p w14:paraId="17A0F68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Any class that</w:t>
      </w:r>
      <w:r>
        <w:rPr>
          <w:b w:val="0"/>
          <w:bCs w:val="0"/>
        </w:rPr>
        <w:t xml:space="preserve"> </w:t>
      </w:r>
      <w:r>
        <w:rPr>
          <w:rStyle w:val="92"/>
          <w:b w:val="0"/>
          <w:bCs w:val="0"/>
        </w:rPr>
        <w:t>inherits</w:t>
      </w:r>
      <w:r>
        <w:t xml:space="preserve"> this abstract class</w:t>
      </w:r>
      <w:r>
        <w:rPr>
          <w:b w:val="0"/>
          <w:bCs w:val="0"/>
        </w:rPr>
        <w:t xml:space="preserve"> </w:t>
      </w:r>
      <w:r>
        <w:rPr>
          <w:rStyle w:val="92"/>
          <w:b w:val="0"/>
          <w:bCs w:val="0"/>
        </w:rPr>
        <w:t>must provide the code for these methods</w:t>
      </w:r>
      <w:r>
        <w:rPr>
          <w:b w:val="0"/>
          <w:bCs w:val="0"/>
        </w:rPr>
        <w:t>.</w:t>
      </w:r>
    </w:p>
    <w:p w14:paraId="2E66642B">
      <w:pPr>
        <w:pStyle w:val="85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rPr>
          <w:rFonts w:hint="default" w:ascii="Calibri" w:hAnsi="Calibri" w:cs="Calibri"/>
          <w:sz w:val="21"/>
          <w:szCs w:val="21"/>
        </w:rPr>
      </w:pPr>
      <w:r>
        <w:rPr>
          <w:rStyle w:val="92"/>
          <w:rFonts w:hint="default" w:ascii="Calibri" w:hAnsi="Calibri" w:cs="Calibri"/>
          <w:i/>
          <w:iCs/>
          <w:sz w:val="21"/>
          <w:szCs w:val="21"/>
        </w:rPr>
        <w:t>Abstract Class:</w:t>
      </w:r>
      <w:r>
        <w:rPr>
          <w:rFonts w:hint="default" w:ascii="Calibri" w:hAnsi="Calibri" w:cs="Calibri"/>
          <w:sz w:val="21"/>
          <w:szCs w:val="21"/>
        </w:rPr>
        <w:t xml:space="preserve"> It's like a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1"/>
          <w:szCs w:val="21"/>
        </w:rPr>
        <w:t>blueprint</w:t>
      </w:r>
      <w:r>
        <w:rPr>
          <w:rFonts w:hint="default" w:ascii="Calibri" w:hAnsi="Calibri" w:cs="Calibri"/>
          <w:sz w:val="21"/>
          <w:szCs w:val="21"/>
        </w:rPr>
        <w:t xml:space="preserve"> or </w:t>
      </w:r>
      <w:r>
        <w:rPr>
          <w:rStyle w:val="92"/>
          <w:rFonts w:hint="default" w:ascii="Calibri" w:hAnsi="Calibri" w:cs="Calibri"/>
          <w:b w:val="0"/>
          <w:bCs w:val="0"/>
          <w:sz w:val="21"/>
          <w:szCs w:val="21"/>
        </w:rPr>
        <w:t>template</w:t>
      </w:r>
      <w:r>
        <w:rPr>
          <w:rFonts w:hint="default" w:ascii="Calibri" w:hAnsi="Calibri" w:cs="Calibri"/>
          <w:sz w:val="21"/>
          <w:szCs w:val="21"/>
        </w:rPr>
        <w:t>. You can't create an object from it, but other classes can use it.</w:t>
      </w:r>
    </w:p>
    <w:p w14:paraId="00A83003">
      <w:pPr>
        <w:pStyle w:val="85"/>
        <w:keepNext w:val="0"/>
        <w:keepLines w:val="0"/>
        <w:widowControl/>
        <w:numPr>
          <w:ilvl w:val="0"/>
          <w:numId w:val="38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2"/>
          <w:szCs w:val="22"/>
          <w:u w:val="none"/>
          <w:lang w:val="en-US"/>
        </w:rPr>
      </w:pPr>
      <w:r>
        <w:rPr>
          <w:rStyle w:val="92"/>
          <w:rFonts w:hint="default" w:ascii="Calibri" w:hAnsi="Calibri" w:cs="Calibri"/>
          <w:i/>
          <w:iCs/>
          <w:sz w:val="21"/>
          <w:szCs w:val="21"/>
        </w:rPr>
        <w:t>Abstract Method</w:t>
      </w:r>
      <w:r>
        <w:rPr>
          <w:rStyle w:val="92"/>
          <w:rFonts w:hint="default" w:ascii="Calibri" w:hAnsi="Calibri" w:cs="Calibri"/>
          <w:sz w:val="21"/>
          <w:szCs w:val="21"/>
        </w:rPr>
        <w:t>:</w:t>
      </w:r>
      <w:r>
        <w:rPr>
          <w:rFonts w:hint="default" w:ascii="Calibri" w:hAnsi="Calibri" w:cs="Calibri"/>
          <w:sz w:val="21"/>
          <w:szCs w:val="21"/>
        </w:rPr>
        <w:t xml:space="preserve"> It's like a </w:t>
      </w:r>
      <w:r>
        <w:rPr>
          <w:rStyle w:val="92"/>
          <w:rFonts w:hint="default" w:ascii="Calibri" w:hAnsi="Calibri" w:cs="Calibri"/>
          <w:b w:val="0"/>
          <w:bCs w:val="0"/>
          <w:sz w:val="21"/>
          <w:szCs w:val="21"/>
        </w:rPr>
        <w:t>promise</w:t>
      </w:r>
      <w:r>
        <w:rPr>
          <w:rFonts w:hint="default" w:ascii="Calibri" w:hAnsi="Calibri" w:cs="Calibri"/>
          <w:sz w:val="21"/>
          <w:szCs w:val="21"/>
        </w:rPr>
        <w:t xml:space="preserve"> to the child classes that they must write their own version of the method. The method has no code in the abstract class, just a name</w:t>
      </w:r>
      <w:r>
        <w:rPr>
          <w:rFonts w:hint="eastAsia" w:ascii="SimSun" w:hAnsi="SimSun" w:eastAsia="SimSun" w:cs="SimSun"/>
          <w:sz w:val="21"/>
          <w:szCs w:val="21"/>
        </w:rPr>
        <w:t xml:space="preserve"> 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271CB98F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2880" w:leftChars="0" w:right="0" w:rightChars="0" w:firstLine="720" w:firstLine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double"/>
          <w:lang w:val="en-US"/>
        </w:rPr>
        <w:t>Example.(Program) :</w:t>
      </w:r>
    </w:p>
    <w:p w14:paraId="33EF3BB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71755</wp:posOffset>
                </wp:positionV>
                <wp:extent cx="4131945" cy="3736975"/>
                <wp:effectExtent l="13970" t="13970" r="26035" b="20955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475" y="1233170"/>
                          <a:ext cx="4131945" cy="3736975"/>
                        </a:xfrm>
                        <a:prstGeom prst="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2.85pt;margin-top:5.65pt;height:294.25pt;width:325.35pt;z-index:-251646976;v-text-anchor:middle;mso-width-relative:page;mso-height-relative:page;" filled="f" stroked="t" coordsize="21600,21600" o:gfxdata="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BAQkdgAAAAKAQAADwAAAAAAAAABACAA&#10;AAAiAAAAZHJzL2Rvd25yZXYueG1sUEsBAhQAFAAAAAgAh07iQN+L09t/AgAA/gQAAA4AAAAAAAAA&#10;AQAgAAAAJwEAAGRycy9lMm9Eb2MueG1sUEsFBgAAAAAGAAYAWQEAABgGAAAAAA==&#10;">
                <v:fill on="f" focussize="0,0"/>
                <v:stroke weight="2.25pt" color="#41719C [3204]" linestyle="thinThin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598F6E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abstract class Animal {</w:t>
      </w:r>
    </w:p>
    <w:p w14:paraId="7565579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abstract void sound(); </w:t>
      </w: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Abstract method without code</w:t>
      </w:r>
    </w:p>
    <w:p w14:paraId="6B59F1A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}</w:t>
      </w:r>
    </w:p>
    <w:p w14:paraId="7443248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class Dog extends Animal {</w:t>
      </w:r>
    </w:p>
    <w:p w14:paraId="69D928FF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void sound() { </w:t>
      </w: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Providing the code for the sound method</w:t>
      </w:r>
    </w:p>
    <w:p w14:paraId="3F42072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    System.out.println("Bark");</w:t>
      </w:r>
    </w:p>
    <w:p w14:paraId="6CEBE08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}</w:t>
      </w:r>
    </w:p>
    <w:p w14:paraId="3521BDF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}</w:t>
      </w:r>
    </w:p>
    <w:p w14:paraId="6DB10D6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class Cat extends Animal {</w:t>
      </w:r>
    </w:p>
    <w:p w14:paraId="66D2925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void sound() { </w:t>
      </w: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// Providing the code for the sound method</w:t>
      </w:r>
    </w:p>
    <w:p w14:paraId="13289FE6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    System.out.println("Meow");</w:t>
      </w:r>
    </w:p>
    <w:p w14:paraId="75BADC44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 xml:space="preserve">    }</w:t>
      </w:r>
    </w:p>
    <w:p w14:paraId="0C3342F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ascii="Calibri" w:hAnsi="Calibri" w:eastAsia="SimSun"/>
          <w:b w:val="0"/>
          <w:bCs w:val="0"/>
          <w:sz w:val="21"/>
          <w:szCs w:val="21"/>
          <w:u w:val="none"/>
          <w:lang w:val="en-US"/>
        </w:rPr>
        <w:t>}</w:t>
      </w:r>
    </w:p>
    <w:p w14:paraId="347DB4F8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wave"/>
          <w:lang w:val="en-US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wave"/>
          <w:lang w:val="en-US"/>
        </w:rPr>
        <w:t>Code Explanation:</w:t>
      </w:r>
    </w:p>
    <w:p w14:paraId="55AA56B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wave"/>
          <w:lang w:val="en-US"/>
        </w:rPr>
      </w:pPr>
    </w:p>
    <w:p w14:paraId="0BA435E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sz w:val="20"/>
          <w:szCs w:val="20"/>
          <w:u w:val="double"/>
        </w:rPr>
      </w:pPr>
      <w:r>
        <w:rPr>
          <w:sz w:val="20"/>
          <w:szCs w:val="20"/>
          <w:u w:val="double"/>
        </w:rPr>
        <w:t>In this example:</w:t>
      </w:r>
    </w:p>
    <w:p w14:paraId="304493E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p w14:paraId="47D330B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</w:t>
      </w:r>
      <w:r>
        <w:rPr>
          <w:rStyle w:val="44"/>
          <w:rFonts w:hint="default" w:ascii="Calibri" w:hAnsi="Calibri" w:cs="Calibri"/>
          <w:sz w:val="21"/>
          <w:szCs w:val="21"/>
        </w:rPr>
        <w:t>Animal</w:t>
      </w:r>
      <w:r>
        <w:rPr>
          <w:rFonts w:hint="default" w:ascii="Calibri" w:hAnsi="Calibri" w:cs="Calibri"/>
          <w:sz w:val="21"/>
          <w:szCs w:val="21"/>
        </w:rPr>
        <w:t xml:space="preserve"> class is abstract and has an abstract method </w:t>
      </w:r>
      <w:r>
        <w:rPr>
          <w:rStyle w:val="44"/>
          <w:rFonts w:hint="default" w:ascii="Calibri" w:hAnsi="Calibri" w:cs="Calibri"/>
          <w:sz w:val="21"/>
          <w:szCs w:val="21"/>
        </w:rPr>
        <w:t>sound()</w:t>
      </w:r>
      <w:r>
        <w:rPr>
          <w:rFonts w:hint="default" w:ascii="Calibri" w:hAnsi="Calibri" w:cs="Calibri"/>
          <w:sz w:val="21"/>
          <w:szCs w:val="21"/>
        </w:rPr>
        <w:t xml:space="preserve">, </w:t>
      </w:r>
    </w:p>
    <w:p w14:paraId="518D796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meaning it doesn't define how the sound is made.</w:t>
      </w:r>
    </w:p>
    <w:p w14:paraId="63EF548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Calibri" w:hAnsi="Calibri" w:cs="Calibri"/>
          <w:sz w:val="21"/>
          <w:szCs w:val="21"/>
          <w:lang w:val="en-US"/>
        </w:rPr>
      </w:pPr>
    </w:p>
    <w:p w14:paraId="05C12A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Style w:val="44"/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The </w:t>
      </w:r>
      <w:r>
        <w:rPr>
          <w:rStyle w:val="44"/>
          <w:rFonts w:hint="default" w:ascii="Calibri" w:hAnsi="Calibri" w:cs="Calibri"/>
          <w:sz w:val="21"/>
          <w:szCs w:val="21"/>
        </w:rPr>
        <w:t>Dog</w:t>
      </w:r>
      <w:r>
        <w:rPr>
          <w:rFonts w:hint="default" w:ascii="Calibri" w:hAnsi="Calibri" w:cs="Calibri"/>
          <w:sz w:val="21"/>
          <w:szCs w:val="21"/>
        </w:rPr>
        <w:t xml:space="preserve"> and </w:t>
      </w:r>
      <w:r>
        <w:rPr>
          <w:rStyle w:val="44"/>
          <w:rFonts w:hint="default" w:ascii="Calibri" w:hAnsi="Calibri" w:cs="Calibri"/>
          <w:sz w:val="21"/>
          <w:szCs w:val="21"/>
        </w:rPr>
        <w:t>Cat</w:t>
      </w:r>
      <w:r>
        <w:rPr>
          <w:rFonts w:hint="default" w:ascii="Calibri" w:hAnsi="Calibri" w:cs="Calibri"/>
          <w:sz w:val="21"/>
          <w:szCs w:val="21"/>
        </w:rPr>
        <w:t xml:space="preserve"> classes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 </w:t>
      </w:r>
      <w:r>
        <w:rPr>
          <w:rStyle w:val="92"/>
          <w:rFonts w:hint="default" w:ascii="Calibri" w:hAnsi="Calibri" w:cs="Calibri"/>
          <w:b w:val="0"/>
          <w:bCs w:val="0"/>
          <w:sz w:val="21"/>
          <w:szCs w:val="21"/>
        </w:rPr>
        <w:t>inherit</w:t>
      </w:r>
      <w:r>
        <w:rPr>
          <w:rFonts w:hint="default" w:ascii="Calibri" w:hAnsi="Calibri" w:cs="Calibri"/>
          <w:sz w:val="21"/>
          <w:szCs w:val="21"/>
        </w:rPr>
        <w:t xml:space="preserve"> from </w:t>
      </w:r>
      <w:r>
        <w:rPr>
          <w:rStyle w:val="44"/>
          <w:rFonts w:hint="default" w:ascii="Calibri" w:hAnsi="Calibri" w:cs="Calibri"/>
          <w:sz w:val="21"/>
          <w:szCs w:val="21"/>
        </w:rPr>
        <w:t>Animal</w:t>
      </w:r>
    </w:p>
    <w:p w14:paraId="788592E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 and provide their own versions of the </w:t>
      </w:r>
      <w:r>
        <w:rPr>
          <w:rStyle w:val="44"/>
          <w:rFonts w:hint="default" w:ascii="Calibri" w:hAnsi="Calibri" w:cs="Calibri"/>
          <w:sz w:val="21"/>
          <w:szCs w:val="21"/>
        </w:rPr>
        <w:t>sound()</w:t>
      </w:r>
      <w:r>
        <w:rPr>
          <w:rFonts w:hint="default" w:ascii="Calibri" w:hAnsi="Calibri" w:cs="Calibri"/>
          <w:sz w:val="21"/>
          <w:szCs w:val="21"/>
        </w:rPr>
        <w:t xml:space="preserve"> method.</w:t>
      </w:r>
    </w:p>
    <w:p w14:paraId="1A4D1DB9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wave"/>
          <w:lang w:val="en-US"/>
        </w:rPr>
      </w:pPr>
    </w:p>
    <w:p w14:paraId="74D04EED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 xml:space="preserve"> </w:t>
      </w:r>
    </w:p>
    <w:p w14:paraId="3EC2EBEC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</w:p>
    <w:p w14:paraId="7811CADD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>Q.8) Write a short note on JVM , JRE and JDK.</w:t>
      </w:r>
    </w:p>
    <w:p w14:paraId="02FAA184">
      <w:pPr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sz w:val="21"/>
          <w:szCs w:val="21"/>
          <w:u w:val="none"/>
          <w:lang w:val="en-US"/>
        </w:rPr>
        <w:t>Ans:</w:t>
      </w:r>
    </w:p>
    <w:p w14:paraId="12F357EB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wave"/>
          <w:lang w:val="en-US"/>
        </w:rPr>
      </w:pPr>
    </w:p>
    <w:p w14:paraId="073B5B8A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i w:val="0"/>
          <w:iCs w:val="0"/>
          <w:sz w:val="21"/>
          <w:szCs w:val="21"/>
          <w:u w:val="none"/>
          <w:lang w:val="en-US"/>
        </w:rPr>
      </w:pPr>
    </w:p>
    <w:p w14:paraId="3B9BD635">
      <w:pPr>
        <w:numPr>
          <w:ilvl w:val="0"/>
          <w:numId w:val="0"/>
        </w:numPr>
        <w:jc w:val="both"/>
        <w:rPr>
          <w:rFonts w:hint="default" w:ascii="Calibri" w:hAnsi="Calibri" w:eastAsia="SimSun" w:cs="Calibri"/>
          <w:sz w:val="22"/>
          <w:szCs w:val="22"/>
          <w:lang w:val="en-US"/>
        </w:rPr>
      </w:pPr>
    </w:p>
    <w:sectPr>
      <w:pgSz w:w="11906" w:h="16838"/>
      <w:pgMar w:top="720" w:right="720" w:bottom="720" w:left="864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0B5E9"/>
    <w:multiLevelType w:val="singleLevel"/>
    <w:tmpl w:val="89E0B5E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922690C0"/>
    <w:multiLevelType w:val="singleLevel"/>
    <w:tmpl w:val="922690C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2">
    <w:nsid w:val="AD3D7029"/>
    <w:multiLevelType w:val="singleLevel"/>
    <w:tmpl w:val="AD3D70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50A7A10"/>
    <w:multiLevelType w:val="multilevel"/>
    <w:tmpl w:val="B50A7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CC2092"/>
    <w:multiLevelType w:val="singleLevel"/>
    <w:tmpl w:val="C7CC2092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83CD8DB"/>
    <w:multiLevelType w:val="multilevel"/>
    <w:tmpl w:val="C83CD8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CACAD1FE"/>
    <w:multiLevelType w:val="singleLevel"/>
    <w:tmpl w:val="CACAD1F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5FE2D61"/>
    <w:multiLevelType w:val="multilevel"/>
    <w:tmpl w:val="D5FE2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A6E9C2F"/>
    <w:multiLevelType w:val="singleLevel"/>
    <w:tmpl w:val="DA6E9C2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C9B4907"/>
    <w:multiLevelType w:val="singleLevel"/>
    <w:tmpl w:val="EC9B490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ED091416"/>
    <w:multiLevelType w:val="singleLevel"/>
    <w:tmpl w:val="ED091416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1">
    <w:nsid w:val="F04C696C"/>
    <w:multiLevelType w:val="singleLevel"/>
    <w:tmpl w:val="F04C696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5A752F3"/>
    <w:multiLevelType w:val="singleLevel"/>
    <w:tmpl w:val="F5A752F3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3">
    <w:nsid w:val="FD52B934"/>
    <w:multiLevelType w:val="singleLevel"/>
    <w:tmpl w:val="FD52B93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FE7633E9"/>
    <w:multiLevelType w:val="singleLevel"/>
    <w:tmpl w:val="FE7633E9"/>
    <w:lvl w:ilvl="0" w:tentative="0">
      <w:start w:val="1"/>
      <w:numFmt w:val="decimal"/>
      <w:suff w:val="space"/>
      <w:lvlText w:val="%1."/>
      <w:lvlJc w:val="left"/>
      <w:rPr>
        <w:rFonts w:hint="default" w:ascii="Calibri" w:hAnsi="Calibri" w:cs="Calibri"/>
        <w:b/>
        <w:bCs/>
        <w:sz w:val="22"/>
        <w:szCs w:val="22"/>
      </w:rPr>
    </w:lvl>
  </w:abstractNum>
  <w:abstractNum w:abstractNumId="1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2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2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2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5">
    <w:nsid w:val="073FCB20"/>
    <w:multiLevelType w:val="singleLevel"/>
    <w:tmpl w:val="073FCB2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6">
    <w:nsid w:val="0A9E3D5C"/>
    <w:multiLevelType w:val="singleLevel"/>
    <w:tmpl w:val="0A9E3D5C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0CA6A45E"/>
    <w:multiLevelType w:val="singleLevel"/>
    <w:tmpl w:val="0CA6A45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28">
    <w:nsid w:val="11BED382"/>
    <w:multiLevelType w:val="singleLevel"/>
    <w:tmpl w:val="11BED38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17067EB7"/>
    <w:multiLevelType w:val="singleLevel"/>
    <w:tmpl w:val="17067EB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1D2443E1"/>
    <w:multiLevelType w:val="singleLevel"/>
    <w:tmpl w:val="1D2443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2A74E867"/>
    <w:multiLevelType w:val="singleLevel"/>
    <w:tmpl w:val="2A74E86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2C3837F8"/>
    <w:multiLevelType w:val="multilevel"/>
    <w:tmpl w:val="2C3837F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3">
    <w:nsid w:val="4DD6EFC3"/>
    <w:multiLevelType w:val="singleLevel"/>
    <w:tmpl w:val="4DD6EFC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4">
    <w:nsid w:val="5E5CC046"/>
    <w:multiLevelType w:val="singleLevel"/>
    <w:tmpl w:val="5E5CC0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608CD0A1"/>
    <w:multiLevelType w:val="singleLevel"/>
    <w:tmpl w:val="608CD0A1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36">
    <w:nsid w:val="6749B9A9"/>
    <w:multiLevelType w:val="multilevel"/>
    <w:tmpl w:val="6749B9A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7">
    <w:nsid w:val="7996D772"/>
    <w:multiLevelType w:val="singleLevel"/>
    <w:tmpl w:val="7996D7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4"/>
  </w:num>
  <w:num w:numId="2">
    <w:abstractNumId w:val="22"/>
  </w:num>
  <w:num w:numId="3">
    <w:abstractNumId w:val="21"/>
  </w:num>
  <w:num w:numId="4">
    <w:abstractNumId w:val="20"/>
  </w:num>
  <w:num w:numId="5">
    <w:abstractNumId w:val="19"/>
  </w:num>
  <w:num w:numId="6">
    <w:abstractNumId w:val="23"/>
  </w:num>
  <w:num w:numId="7">
    <w:abstractNumId w:val="18"/>
  </w:num>
  <w:num w:numId="8">
    <w:abstractNumId w:val="17"/>
  </w:num>
  <w:num w:numId="9">
    <w:abstractNumId w:val="16"/>
  </w:num>
  <w:num w:numId="10">
    <w:abstractNumId w:val="15"/>
  </w:num>
  <w:num w:numId="11">
    <w:abstractNumId w:val="6"/>
  </w:num>
  <w:num w:numId="12">
    <w:abstractNumId w:val="28"/>
  </w:num>
  <w:num w:numId="13">
    <w:abstractNumId w:val="13"/>
  </w:num>
  <w:num w:numId="14">
    <w:abstractNumId w:val="2"/>
  </w:num>
  <w:num w:numId="15">
    <w:abstractNumId w:val="30"/>
  </w:num>
  <w:num w:numId="16">
    <w:abstractNumId w:val="34"/>
  </w:num>
  <w:num w:numId="17">
    <w:abstractNumId w:val="31"/>
  </w:num>
  <w:num w:numId="18">
    <w:abstractNumId w:val="10"/>
  </w:num>
  <w:num w:numId="19">
    <w:abstractNumId w:val="27"/>
  </w:num>
  <w:num w:numId="20">
    <w:abstractNumId w:val="1"/>
  </w:num>
  <w:num w:numId="21">
    <w:abstractNumId w:val="35"/>
  </w:num>
  <w:num w:numId="22">
    <w:abstractNumId w:val="9"/>
  </w:num>
  <w:num w:numId="23">
    <w:abstractNumId w:val="0"/>
  </w:num>
  <w:num w:numId="24">
    <w:abstractNumId w:val="8"/>
  </w:num>
  <w:num w:numId="25">
    <w:abstractNumId w:val="25"/>
  </w:num>
  <w:num w:numId="26">
    <w:abstractNumId w:val="4"/>
  </w:num>
  <w:num w:numId="27">
    <w:abstractNumId w:val="33"/>
  </w:num>
  <w:num w:numId="28">
    <w:abstractNumId w:val="14"/>
  </w:num>
  <w:num w:numId="29">
    <w:abstractNumId w:val="26"/>
  </w:num>
  <w:num w:numId="30">
    <w:abstractNumId w:val="12"/>
  </w:num>
  <w:num w:numId="31">
    <w:abstractNumId w:val="36"/>
  </w:num>
  <w:num w:numId="32">
    <w:abstractNumId w:val="32"/>
  </w:num>
  <w:num w:numId="33">
    <w:abstractNumId w:val="11"/>
  </w:num>
  <w:num w:numId="34">
    <w:abstractNumId w:val="5"/>
  </w:num>
  <w:num w:numId="35">
    <w:abstractNumId w:val="37"/>
  </w:num>
  <w:num w:numId="36">
    <w:abstractNumId w:val="3"/>
  </w:num>
  <w:num w:numId="37">
    <w:abstractNumId w:val="7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351FA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8439D4"/>
    <w:rsid w:val="137F5AA8"/>
    <w:rsid w:val="16FA7D55"/>
    <w:rsid w:val="23966237"/>
    <w:rsid w:val="2A5F7645"/>
    <w:rsid w:val="357C7B8C"/>
    <w:rsid w:val="510E1454"/>
    <w:rsid w:val="5B47775D"/>
    <w:rsid w:val="5E351FAD"/>
    <w:rsid w:val="75CD7AB6"/>
    <w:rsid w:val="7687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2025-02-19T04:23:00Z</dcterms:created>
  <dc:creator>Anusha</dc:creator>
  <cp:lastModifiedBy>Anusha Yadav</cp:lastModifiedBy>
  <dcterms:modified xsi:type="dcterms:W3CDTF">2025-02-21T09:38:20Z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842D7C579ADD40C7A57E5F3E07E45825_13</vt:lpwstr>
  </property>
</Properties>
</file>